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E3CA5" w14:textId="77777777" w:rsidR="001D69B2" w:rsidRDefault="001D69B2">
      <w:pPr>
        <w:pStyle w:val="a3"/>
        <w:rPr>
          <w:rFonts w:ascii="Times New Roman"/>
          <w:sz w:val="20"/>
        </w:rPr>
      </w:pPr>
    </w:p>
    <w:p w14:paraId="40F95D4F" w14:textId="77777777" w:rsidR="001D69B2" w:rsidRDefault="001D69B2">
      <w:pPr>
        <w:pStyle w:val="a3"/>
        <w:rPr>
          <w:rFonts w:ascii="Times New Roman"/>
          <w:sz w:val="20"/>
        </w:rPr>
      </w:pPr>
    </w:p>
    <w:p w14:paraId="397D7199" w14:textId="77777777" w:rsidR="001D69B2" w:rsidRDefault="001D69B2">
      <w:pPr>
        <w:pStyle w:val="a3"/>
        <w:rPr>
          <w:rFonts w:ascii="Times New Roman"/>
          <w:sz w:val="20"/>
        </w:rPr>
      </w:pPr>
    </w:p>
    <w:p w14:paraId="1C7BC284" w14:textId="00FCB815" w:rsidR="001D69B2" w:rsidRDefault="00771E33">
      <w:pPr>
        <w:pStyle w:val="a3"/>
        <w:spacing w:before="2"/>
        <w:jc w:val="center"/>
        <w:rPr>
          <w:rFonts w:ascii="Times New Roman"/>
        </w:rPr>
      </w:pPr>
      <w:r>
        <w:rPr>
          <w:noProof/>
        </w:rPr>
        <w:drawing>
          <wp:inline distT="0" distB="0" distL="0" distR="0" wp14:anchorId="7A2EBAFE" wp14:editId="1C5B19CD">
            <wp:extent cx="2940050" cy="7508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9476" cy="760885"/>
                    </a:xfrm>
                    <a:prstGeom prst="rect">
                      <a:avLst/>
                    </a:prstGeom>
                  </pic:spPr>
                </pic:pic>
              </a:graphicData>
            </a:graphic>
          </wp:inline>
        </w:drawing>
      </w:r>
    </w:p>
    <w:p w14:paraId="52E203D0" w14:textId="77777777" w:rsidR="001D69B2" w:rsidRDefault="001D69B2">
      <w:pPr>
        <w:pStyle w:val="a3"/>
        <w:rPr>
          <w:rFonts w:ascii="Times New Roman"/>
          <w:sz w:val="20"/>
        </w:rPr>
      </w:pPr>
    </w:p>
    <w:p w14:paraId="43B935CD" w14:textId="77777777" w:rsidR="001D69B2" w:rsidRDefault="001D69B2">
      <w:pPr>
        <w:pStyle w:val="a3"/>
        <w:rPr>
          <w:rFonts w:ascii="Times New Roman"/>
          <w:sz w:val="20"/>
        </w:rPr>
      </w:pPr>
    </w:p>
    <w:p w14:paraId="3351E140" w14:textId="77777777" w:rsidR="001D69B2" w:rsidRDefault="001D69B2">
      <w:pPr>
        <w:pStyle w:val="a3"/>
        <w:rPr>
          <w:rFonts w:ascii="Times New Roman"/>
          <w:sz w:val="20"/>
        </w:rPr>
      </w:pPr>
    </w:p>
    <w:p w14:paraId="673B1DAD" w14:textId="77777777" w:rsidR="001D69B2" w:rsidRDefault="001D69B2">
      <w:pPr>
        <w:pStyle w:val="a3"/>
        <w:rPr>
          <w:rFonts w:ascii="Times New Roman"/>
          <w:sz w:val="20"/>
        </w:rPr>
      </w:pPr>
    </w:p>
    <w:p w14:paraId="61EE7659" w14:textId="77777777" w:rsidR="001D69B2" w:rsidRDefault="001D69B2">
      <w:pPr>
        <w:pStyle w:val="a3"/>
        <w:spacing w:before="4"/>
        <w:rPr>
          <w:rFonts w:ascii="Times New Roman"/>
        </w:rPr>
      </w:pPr>
    </w:p>
    <w:p w14:paraId="143F21E1" w14:textId="4352AE17" w:rsidR="001D69B2" w:rsidRDefault="00517DD1" w:rsidP="00BD15B2">
      <w:pPr>
        <w:spacing w:line="360" w:lineRule="auto"/>
        <w:ind w:firstLineChars="200" w:firstLine="1040"/>
        <w:jc w:val="center"/>
        <w:rPr>
          <w:sz w:val="52"/>
        </w:rPr>
      </w:pPr>
      <w:r>
        <w:rPr>
          <w:rFonts w:hint="eastAsia"/>
          <w:sz w:val="52"/>
        </w:rPr>
        <w:t>《统计软件》</w:t>
      </w:r>
      <w:r w:rsidR="00F835CC">
        <w:rPr>
          <w:rFonts w:hint="eastAsia"/>
          <w:sz w:val="52"/>
        </w:rPr>
        <w:t>实践</w:t>
      </w:r>
      <w:r w:rsidR="00862FA4">
        <w:rPr>
          <w:rFonts w:hint="eastAsia"/>
          <w:sz w:val="52"/>
        </w:rPr>
        <w:t>报告</w:t>
      </w:r>
    </w:p>
    <w:p w14:paraId="513FD6AB" w14:textId="77777777" w:rsidR="001D69B2" w:rsidRDefault="001D69B2">
      <w:pPr>
        <w:pStyle w:val="a3"/>
        <w:rPr>
          <w:sz w:val="20"/>
        </w:rPr>
      </w:pPr>
    </w:p>
    <w:p w14:paraId="191B3723" w14:textId="77777777" w:rsidR="001D69B2" w:rsidRDefault="001D69B2">
      <w:pPr>
        <w:pStyle w:val="a3"/>
        <w:spacing w:after="1"/>
        <w:rPr>
          <w:sz w:val="17"/>
        </w:rPr>
      </w:pPr>
    </w:p>
    <w:tbl>
      <w:tblPr>
        <w:tblW w:w="0" w:type="auto"/>
        <w:tblInd w:w="1418" w:type="dxa"/>
        <w:tblLayout w:type="fixed"/>
        <w:tblCellMar>
          <w:left w:w="0" w:type="dxa"/>
          <w:right w:w="0" w:type="dxa"/>
        </w:tblCellMar>
        <w:tblLook w:val="04A0" w:firstRow="1" w:lastRow="0" w:firstColumn="1" w:lastColumn="0" w:noHBand="0" w:noVBand="1"/>
      </w:tblPr>
      <w:tblGrid>
        <w:gridCol w:w="610"/>
        <w:gridCol w:w="759"/>
        <w:gridCol w:w="4703"/>
      </w:tblGrid>
      <w:tr w:rsidR="001D69B2" w14:paraId="7A1090B5" w14:textId="77777777" w:rsidTr="003B2BCA">
        <w:trPr>
          <w:trHeight w:val="1076"/>
        </w:trPr>
        <w:tc>
          <w:tcPr>
            <w:tcW w:w="610" w:type="dxa"/>
          </w:tcPr>
          <w:p w14:paraId="76078E39" w14:textId="5C554DAC" w:rsidR="001D69B2" w:rsidRDefault="001D69B2">
            <w:pPr>
              <w:pStyle w:val="TableParagraph"/>
              <w:spacing w:before="0"/>
              <w:ind w:left="50"/>
              <w:rPr>
                <w:b/>
                <w:sz w:val="28"/>
              </w:rPr>
            </w:pPr>
          </w:p>
        </w:tc>
        <w:tc>
          <w:tcPr>
            <w:tcW w:w="759" w:type="dxa"/>
          </w:tcPr>
          <w:p w14:paraId="53E7B78D" w14:textId="42E81408" w:rsidR="001D69B2" w:rsidRDefault="001D69B2">
            <w:pPr>
              <w:pStyle w:val="TableParagraph"/>
              <w:spacing w:before="0"/>
              <w:ind w:right="196"/>
              <w:jc w:val="right"/>
              <w:rPr>
                <w:b/>
                <w:sz w:val="28"/>
              </w:rPr>
            </w:pPr>
          </w:p>
        </w:tc>
        <w:tc>
          <w:tcPr>
            <w:tcW w:w="4703" w:type="dxa"/>
          </w:tcPr>
          <w:p w14:paraId="7C238775" w14:textId="453FFD60" w:rsidR="001D69B2" w:rsidRDefault="001D69B2">
            <w:pPr>
              <w:pStyle w:val="TableParagraph"/>
              <w:spacing w:before="0"/>
              <w:ind w:left="651" w:right="651"/>
              <w:jc w:val="center"/>
              <w:rPr>
                <w:sz w:val="28"/>
                <w:lang w:val="en-US"/>
              </w:rPr>
            </w:pPr>
          </w:p>
        </w:tc>
      </w:tr>
      <w:tr w:rsidR="001D69B2" w14:paraId="24DBCBF4" w14:textId="77777777" w:rsidTr="003B2BCA">
        <w:trPr>
          <w:trHeight w:val="624"/>
        </w:trPr>
        <w:tc>
          <w:tcPr>
            <w:tcW w:w="610" w:type="dxa"/>
          </w:tcPr>
          <w:p w14:paraId="688C5DAC" w14:textId="77777777" w:rsidR="001D69B2" w:rsidRDefault="003E658A">
            <w:pPr>
              <w:pStyle w:val="TableParagraph"/>
              <w:spacing w:before="132"/>
              <w:ind w:left="50"/>
              <w:rPr>
                <w:b/>
                <w:sz w:val="28"/>
              </w:rPr>
            </w:pPr>
            <w:r>
              <w:rPr>
                <w:b/>
                <w:w w:val="99"/>
                <w:sz w:val="28"/>
              </w:rPr>
              <w:t>学</w:t>
            </w:r>
          </w:p>
        </w:tc>
        <w:tc>
          <w:tcPr>
            <w:tcW w:w="759" w:type="dxa"/>
          </w:tcPr>
          <w:p w14:paraId="6BF27B4E" w14:textId="77777777" w:rsidR="001D69B2" w:rsidRDefault="003E658A">
            <w:pPr>
              <w:pStyle w:val="TableParagraph"/>
              <w:spacing w:before="132"/>
              <w:ind w:right="196"/>
              <w:jc w:val="right"/>
              <w:rPr>
                <w:b/>
                <w:sz w:val="28"/>
              </w:rPr>
            </w:pPr>
            <w:r>
              <w:rPr>
                <w:b/>
                <w:w w:val="99"/>
                <w:sz w:val="28"/>
              </w:rPr>
              <w:t>院</w:t>
            </w:r>
          </w:p>
        </w:tc>
        <w:tc>
          <w:tcPr>
            <w:tcW w:w="4703" w:type="dxa"/>
            <w:tcBorders>
              <w:bottom w:val="single" w:sz="4" w:space="0" w:color="auto"/>
            </w:tcBorders>
          </w:tcPr>
          <w:p w14:paraId="507147C9" w14:textId="3A1B3F8B" w:rsidR="001D69B2" w:rsidRDefault="008D12BD">
            <w:pPr>
              <w:pStyle w:val="TableParagraph"/>
              <w:spacing w:before="132"/>
              <w:ind w:left="652" w:right="651"/>
              <w:jc w:val="center"/>
              <w:rPr>
                <w:sz w:val="28"/>
                <w:lang w:val="en-US"/>
              </w:rPr>
            </w:pPr>
            <w:r>
              <w:rPr>
                <w:rFonts w:hint="eastAsia"/>
                <w:sz w:val="28"/>
                <w:lang w:val="en-US"/>
              </w:rPr>
              <w:t>理学院</w:t>
            </w:r>
          </w:p>
        </w:tc>
      </w:tr>
      <w:tr w:rsidR="001D69B2" w14:paraId="78E79528" w14:textId="77777777" w:rsidTr="003B2BCA">
        <w:trPr>
          <w:trHeight w:val="623"/>
        </w:trPr>
        <w:tc>
          <w:tcPr>
            <w:tcW w:w="610" w:type="dxa"/>
          </w:tcPr>
          <w:p w14:paraId="1F2C12A1" w14:textId="77777777" w:rsidR="001D69B2" w:rsidRDefault="003E658A">
            <w:pPr>
              <w:pStyle w:val="TableParagraph"/>
              <w:ind w:left="50"/>
              <w:rPr>
                <w:b/>
                <w:sz w:val="28"/>
              </w:rPr>
            </w:pPr>
            <w:r>
              <w:rPr>
                <w:b/>
                <w:w w:val="99"/>
                <w:sz w:val="28"/>
              </w:rPr>
              <w:t>专</w:t>
            </w:r>
          </w:p>
        </w:tc>
        <w:tc>
          <w:tcPr>
            <w:tcW w:w="759" w:type="dxa"/>
          </w:tcPr>
          <w:p w14:paraId="78D36CCC" w14:textId="77777777" w:rsidR="001D69B2" w:rsidRDefault="003E658A">
            <w:pPr>
              <w:pStyle w:val="TableParagraph"/>
              <w:ind w:right="196"/>
              <w:jc w:val="right"/>
              <w:rPr>
                <w:b/>
                <w:sz w:val="28"/>
              </w:rPr>
            </w:pPr>
            <w:r>
              <w:rPr>
                <w:b/>
                <w:w w:val="99"/>
                <w:sz w:val="28"/>
              </w:rPr>
              <w:t>业</w:t>
            </w:r>
          </w:p>
        </w:tc>
        <w:tc>
          <w:tcPr>
            <w:tcW w:w="4703" w:type="dxa"/>
            <w:tcBorders>
              <w:top w:val="single" w:sz="4" w:space="0" w:color="auto"/>
              <w:bottom w:val="single" w:sz="4" w:space="0" w:color="auto"/>
            </w:tcBorders>
          </w:tcPr>
          <w:p w14:paraId="6201C4CB" w14:textId="1FF83833" w:rsidR="001D69B2" w:rsidRDefault="008D12BD">
            <w:pPr>
              <w:pStyle w:val="TableParagraph"/>
              <w:ind w:left="652" w:right="651"/>
              <w:jc w:val="center"/>
              <w:rPr>
                <w:sz w:val="28"/>
                <w:lang w:val="en-US"/>
              </w:rPr>
            </w:pPr>
            <w:r>
              <w:rPr>
                <w:rFonts w:hint="eastAsia"/>
                <w:sz w:val="28"/>
                <w:lang w:val="en-US"/>
              </w:rPr>
              <w:t>数据科学与大数据技术</w:t>
            </w:r>
          </w:p>
        </w:tc>
      </w:tr>
      <w:tr w:rsidR="001D69B2" w14:paraId="68BC57BA" w14:textId="77777777" w:rsidTr="003B2BCA">
        <w:trPr>
          <w:trHeight w:val="623"/>
        </w:trPr>
        <w:tc>
          <w:tcPr>
            <w:tcW w:w="610" w:type="dxa"/>
          </w:tcPr>
          <w:p w14:paraId="67521192" w14:textId="77777777" w:rsidR="001D69B2" w:rsidRDefault="003E658A">
            <w:pPr>
              <w:pStyle w:val="TableParagraph"/>
              <w:ind w:left="50"/>
              <w:rPr>
                <w:b/>
                <w:sz w:val="28"/>
              </w:rPr>
            </w:pPr>
            <w:r>
              <w:rPr>
                <w:b/>
                <w:w w:val="99"/>
                <w:sz w:val="28"/>
              </w:rPr>
              <w:t>班</w:t>
            </w:r>
          </w:p>
        </w:tc>
        <w:tc>
          <w:tcPr>
            <w:tcW w:w="759" w:type="dxa"/>
          </w:tcPr>
          <w:p w14:paraId="5278F98F" w14:textId="77777777" w:rsidR="001D69B2" w:rsidRDefault="003E658A">
            <w:pPr>
              <w:pStyle w:val="TableParagraph"/>
              <w:ind w:right="196"/>
              <w:jc w:val="right"/>
              <w:rPr>
                <w:b/>
                <w:sz w:val="28"/>
              </w:rPr>
            </w:pPr>
            <w:r>
              <w:rPr>
                <w:b/>
                <w:w w:val="99"/>
                <w:sz w:val="28"/>
              </w:rPr>
              <w:t>级</w:t>
            </w:r>
          </w:p>
        </w:tc>
        <w:tc>
          <w:tcPr>
            <w:tcW w:w="4703" w:type="dxa"/>
            <w:tcBorders>
              <w:top w:val="single" w:sz="4" w:space="0" w:color="auto"/>
              <w:bottom w:val="single" w:sz="4" w:space="0" w:color="auto"/>
            </w:tcBorders>
          </w:tcPr>
          <w:p w14:paraId="060AD5E5" w14:textId="4576D49E" w:rsidR="001D69B2" w:rsidRDefault="008D12BD">
            <w:pPr>
              <w:pStyle w:val="TableParagraph"/>
              <w:ind w:left="652" w:right="650"/>
              <w:jc w:val="center"/>
              <w:rPr>
                <w:rFonts w:ascii="Calibri" w:hint="eastAsia"/>
                <w:sz w:val="28"/>
                <w:lang w:val="en-US"/>
              </w:rPr>
            </w:pPr>
            <w:r>
              <w:rPr>
                <w:rFonts w:ascii="Calibri" w:hint="eastAsia"/>
                <w:sz w:val="28"/>
                <w:lang w:val="en-US"/>
              </w:rPr>
              <w:t>大数据</w:t>
            </w:r>
            <w:r>
              <w:rPr>
                <w:rFonts w:ascii="Calibri" w:hint="eastAsia"/>
                <w:sz w:val="28"/>
                <w:lang w:val="en-US"/>
              </w:rPr>
              <w:t>232</w:t>
            </w:r>
          </w:p>
        </w:tc>
      </w:tr>
      <w:tr w:rsidR="002622F1" w14:paraId="2F40D967" w14:textId="77777777" w:rsidTr="003B2BCA">
        <w:trPr>
          <w:trHeight w:val="623"/>
        </w:trPr>
        <w:tc>
          <w:tcPr>
            <w:tcW w:w="610" w:type="dxa"/>
          </w:tcPr>
          <w:p w14:paraId="4DCDC6F1" w14:textId="3207939E" w:rsidR="002622F1" w:rsidRDefault="002622F1">
            <w:pPr>
              <w:pStyle w:val="TableParagraph"/>
              <w:ind w:left="50"/>
              <w:rPr>
                <w:b/>
                <w:w w:val="99"/>
                <w:sz w:val="28"/>
              </w:rPr>
            </w:pPr>
            <w:r>
              <w:rPr>
                <w:rFonts w:hint="eastAsia"/>
                <w:b/>
                <w:w w:val="99"/>
                <w:sz w:val="28"/>
              </w:rPr>
              <w:t>学</w:t>
            </w:r>
          </w:p>
        </w:tc>
        <w:tc>
          <w:tcPr>
            <w:tcW w:w="759" w:type="dxa"/>
          </w:tcPr>
          <w:p w14:paraId="6A55FD5D" w14:textId="69B23FF7" w:rsidR="002622F1" w:rsidRDefault="002622F1">
            <w:pPr>
              <w:pStyle w:val="TableParagraph"/>
              <w:ind w:right="196"/>
              <w:jc w:val="right"/>
              <w:rPr>
                <w:b/>
                <w:w w:val="99"/>
                <w:sz w:val="28"/>
              </w:rPr>
            </w:pPr>
            <w:r>
              <w:rPr>
                <w:rFonts w:hint="eastAsia"/>
                <w:b/>
                <w:w w:val="99"/>
                <w:sz w:val="28"/>
              </w:rPr>
              <w:t>号</w:t>
            </w:r>
          </w:p>
        </w:tc>
        <w:tc>
          <w:tcPr>
            <w:tcW w:w="4703" w:type="dxa"/>
            <w:tcBorders>
              <w:top w:val="single" w:sz="4" w:space="0" w:color="auto"/>
              <w:bottom w:val="single" w:sz="4" w:space="0" w:color="auto"/>
            </w:tcBorders>
          </w:tcPr>
          <w:p w14:paraId="7FE5D59D" w14:textId="318E864E" w:rsidR="002622F1" w:rsidRDefault="008D12BD">
            <w:pPr>
              <w:pStyle w:val="TableParagraph"/>
              <w:ind w:left="652" w:right="650"/>
              <w:jc w:val="center"/>
              <w:rPr>
                <w:rFonts w:ascii="Calibri" w:hint="eastAsia"/>
                <w:sz w:val="28"/>
                <w:lang w:val="en-US"/>
              </w:rPr>
            </w:pPr>
            <w:r>
              <w:rPr>
                <w:rFonts w:ascii="Calibri" w:hint="eastAsia"/>
                <w:sz w:val="28"/>
                <w:lang w:val="en-US"/>
              </w:rPr>
              <w:t>1230510006</w:t>
            </w:r>
          </w:p>
        </w:tc>
      </w:tr>
      <w:tr w:rsidR="001D69B2" w14:paraId="310EA1AC" w14:textId="77777777" w:rsidTr="003B2BCA">
        <w:trPr>
          <w:trHeight w:val="624"/>
        </w:trPr>
        <w:tc>
          <w:tcPr>
            <w:tcW w:w="610" w:type="dxa"/>
          </w:tcPr>
          <w:p w14:paraId="1C7E7ADA" w14:textId="77777777" w:rsidR="001D69B2" w:rsidRDefault="003E658A">
            <w:pPr>
              <w:pStyle w:val="TableParagraph"/>
              <w:spacing w:before="132"/>
              <w:ind w:left="50"/>
              <w:rPr>
                <w:b/>
                <w:sz w:val="28"/>
              </w:rPr>
            </w:pPr>
            <w:r>
              <w:rPr>
                <w:b/>
                <w:w w:val="99"/>
                <w:sz w:val="28"/>
              </w:rPr>
              <w:t>姓</w:t>
            </w:r>
          </w:p>
        </w:tc>
        <w:tc>
          <w:tcPr>
            <w:tcW w:w="759" w:type="dxa"/>
          </w:tcPr>
          <w:p w14:paraId="3B3BAF79" w14:textId="77777777" w:rsidR="001D69B2" w:rsidRDefault="003E658A">
            <w:pPr>
              <w:pStyle w:val="TableParagraph"/>
              <w:spacing w:before="132"/>
              <w:ind w:right="196"/>
              <w:jc w:val="right"/>
              <w:rPr>
                <w:b/>
                <w:sz w:val="28"/>
              </w:rPr>
            </w:pPr>
            <w:r>
              <w:rPr>
                <w:b/>
                <w:w w:val="99"/>
                <w:sz w:val="28"/>
              </w:rPr>
              <w:t>名</w:t>
            </w:r>
          </w:p>
        </w:tc>
        <w:tc>
          <w:tcPr>
            <w:tcW w:w="4703" w:type="dxa"/>
            <w:tcBorders>
              <w:top w:val="single" w:sz="4" w:space="0" w:color="auto"/>
              <w:bottom w:val="single" w:sz="4" w:space="0" w:color="auto"/>
            </w:tcBorders>
          </w:tcPr>
          <w:p w14:paraId="7BC78A39" w14:textId="4096B06A" w:rsidR="001D69B2" w:rsidRDefault="008D12BD" w:rsidP="00F35899">
            <w:pPr>
              <w:pStyle w:val="TableParagraph"/>
              <w:spacing w:before="132"/>
              <w:ind w:right="651"/>
              <w:jc w:val="center"/>
              <w:rPr>
                <w:sz w:val="28"/>
                <w:lang w:val="en-US"/>
              </w:rPr>
            </w:pPr>
            <w:r>
              <w:rPr>
                <w:rFonts w:hint="eastAsia"/>
                <w:sz w:val="28"/>
                <w:lang w:val="en-US"/>
              </w:rPr>
              <w:t>张方波</w:t>
            </w:r>
          </w:p>
        </w:tc>
      </w:tr>
    </w:tbl>
    <w:p w14:paraId="195D0BCB" w14:textId="77777777" w:rsidR="00BD15B2" w:rsidRDefault="00BD15B2" w:rsidP="00BD15B2">
      <w:pPr>
        <w:tabs>
          <w:tab w:val="left" w:pos="4712"/>
        </w:tabs>
        <w:spacing w:line="360" w:lineRule="auto"/>
        <w:rPr>
          <w:b/>
          <w:sz w:val="28"/>
        </w:rPr>
      </w:pPr>
    </w:p>
    <w:p w14:paraId="5900C81D" w14:textId="77777777" w:rsidR="001D69B2" w:rsidRDefault="001D69B2">
      <w:pPr>
        <w:pStyle w:val="a3"/>
        <w:rPr>
          <w:sz w:val="20"/>
        </w:rPr>
      </w:pPr>
    </w:p>
    <w:p w14:paraId="0E09E6BE" w14:textId="77777777" w:rsidR="001D69B2" w:rsidRDefault="001D69B2">
      <w:pPr>
        <w:pStyle w:val="a3"/>
        <w:rPr>
          <w:sz w:val="20"/>
        </w:rPr>
      </w:pPr>
    </w:p>
    <w:p w14:paraId="2CE5B136" w14:textId="77777777" w:rsidR="001D69B2" w:rsidRDefault="001D69B2">
      <w:pPr>
        <w:pStyle w:val="a3"/>
        <w:spacing w:before="8"/>
        <w:rPr>
          <w:sz w:val="19"/>
        </w:rPr>
      </w:pPr>
    </w:p>
    <w:p w14:paraId="02CC2236" w14:textId="416E301E" w:rsidR="001D69B2" w:rsidRDefault="003E658A" w:rsidP="00BD15B2">
      <w:pPr>
        <w:spacing w:line="360" w:lineRule="auto"/>
        <w:ind w:firstLineChars="1200" w:firstLine="2640"/>
        <w:rPr>
          <w:rFonts w:ascii="黑体" w:eastAsia="黑体"/>
        </w:rPr>
      </w:pPr>
      <w:r>
        <w:rPr>
          <w:noProof/>
          <w:lang w:val="en-US" w:bidi="ar-SA"/>
        </w:rPr>
        <mc:AlternateContent>
          <mc:Choice Requires="wps">
            <w:drawing>
              <wp:anchor distT="0" distB="0" distL="114300" distR="114300" simplePos="0" relativeHeight="251655680" behindDoc="1" locked="0" layoutInCell="1" allowOverlap="1" wp14:anchorId="469712EB" wp14:editId="2CBDA554">
                <wp:simplePos x="0" y="0"/>
                <wp:positionH relativeFrom="page">
                  <wp:posOffset>2599055</wp:posOffset>
                </wp:positionH>
                <wp:positionV relativeFrom="paragraph">
                  <wp:posOffset>368935</wp:posOffset>
                </wp:positionV>
                <wp:extent cx="643890" cy="0"/>
                <wp:effectExtent l="0" t="9525" r="3810" b="9525"/>
                <wp:wrapTopAndBottom/>
                <wp:docPr id="2" name="直接连接符 2"/>
                <wp:cNvGraphicFramePr/>
                <a:graphic xmlns:a="http://schemas.openxmlformats.org/drawingml/2006/main">
                  <a:graphicData uri="http://schemas.microsoft.com/office/word/2010/wordprocessingShape">
                    <wps:wsp>
                      <wps:cNvCnPr/>
                      <wps:spPr>
                        <a:xfrm>
                          <a:off x="0" y="0"/>
                          <a:ext cx="643890"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w:pict>
              <v:line w14:anchorId="456EFA8D" id="直接连接符 2" o:spid="_x0000_s1026" style="position:absolute;z-index:-251660800;visibility:visible;mso-wrap-style:square;mso-wrap-distance-left:9pt;mso-wrap-distance-top:0;mso-wrap-distance-right:9pt;mso-wrap-distance-bottom:0;mso-position-horizontal:absolute;mso-position-horizontal-relative:page;mso-position-vertical:absolute;mso-position-vertical-relative:text" from="204.65pt,29.05pt" to="255.3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" strokeweight="1.5pt">
                <w10:wrap type="topAndBottom" anchorx="page"/>
              </v:line>
            </w:pict>
          </mc:Fallback>
        </mc:AlternateContent>
      </w:r>
      <w:r>
        <w:rPr>
          <w:noProof/>
          <w:lang w:val="en-US" w:bidi="ar-SA"/>
        </w:rPr>
        <mc:AlternateContent>
          <mc:Choice Requires="wps">
            <w:drawing>
              <wp:anchor distT="0" distB="0" distL="114300" distR="114300" simplePos="0" relativeHeight="251656704" behindDoc="1" locked="0" layoutInCell="1" allowOverlap="1" wp14:anchorId="027C46D6" wp14:editId="74B61F82">
                <wp:simplePos x="0" y="0"/>
                <wp:positionH relativeFrom="page">
                  <wp:posOffset>3487420</wp:posOffset>
                </wp:positionH>
                <wp:positionV relativeFrom="paragraph">
                  <wp:posOffset>368935</wp:posOffset>
                </wp:positionV>
                <wp:extent cx="454025" cy="0"/>
                <wp:effectExtent l="0" t="9525" r="3175" b="9525"/>
                <wp:wrapTopAndBottom/>
                <wp:docPr id="6" name="直接连接符 6"/>
                <wp:cNvGraphicFramePr/>
                <a:graphic xmlns:a="http://schemas.openxmlformats.org/drawingml/2006/main">
                  <a:graphicData uri="http://schemas.microsoft.com/office/word/2010/wordprocessingShape">
                    <wps:wsp>
                      <wps:cNvCnPr/>
                      <wps:spPr>
                        <a:xfrm>
                          <a:off x="0" y="0"/>
                          <a:ext cx="454025"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w:pict>
              <v:line w14:anchorId="2B8880FA" id="直接连接符 6"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text" from="274.6pt,29.05pt" to="310.3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" strokeweight="1.5pt">
                <w10:wrap type="topAndBottom" anchorx="page"/>
              </v:line>
            </w:pict>
          </mc:Fallback>
        </mc:AlternateContent>
      </w:r>
      <w:r>
        <w:rPr>
          <w:noProof/>
          <w:lang w:val="en-US" w:bidi="ar-SA"/>
        </w:rPr>
        <mc:AlternateContent>
          <mc:Choice Requires="wps">
            <w:drawing>
              <wp:anchor distT="0" distB="0" distL="114300" distR="114300" simplePos="0" relativeHeight="251659776" behindDoc="1" locked="0" layoutInCell="1" allowOverlap="1" wp14:anchorId="09E3BF09" wp14:editId="0124699B">
                <wp:simplePos x="0" y="0"/>
                <wp:positionH relativeFrom="page">
                  <wp:posOffset>4185920</wp:posOffset>
                </wp:positionH>
                <wp:positionV relativeFrom="paragraph">
                  <wp:posOffset>368935</wp:posOffset>
                </wp:positionV>
                <wp:extent cx="453390" cy="0"/>
                <wp:effectExtent l="0" t="0" r="0" b="0"/>
                <wp:wrapTopAndBottom/>
                <wp:docPr id="8" name="直接连接符 8"/>
                <wp:cNvGraphicFramePr/>
                <a:graphic xmlns:a="http://schemas.openxmlformats.org/drawingml/2006/main">
                  <a:graphicData uri="http://schemas.microsoft.com/office/word/2010/wordprocessingShape">
                    <wps:wsp>
                      <wps:cNvCnPr/>
                      <wps:spPr>
                        <a:xfrm>
                          <a:off x="0" y="0"/>
                          <a:ext cx="453390"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w:pict>
              <v:line w14:anchorId="3B866653" id="直接连接符 8" o:spid="_x0000_s1026" style="position:absolute;z-index:-251656704;visibility:visible;mso-wrap-style:square;mso-wrap-distance-left:9pt;mso-wrap-distance-top:0;mso-wrap-distance-right:9pt;mso-wrap-distance-bottom:0;mso-position-horizontal:absolute;mso-position-horizontal-relative:page;mso-position-vertical:absolute;mso-position-vertical-relative:text" from="329.6pt,29.05pt" to="365.3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" strokeweight="1.5pt">
                <w10:wrap type="topAndBottom" anchorx="page"/>
              </v:line>
            </w:pict>
          </mc:Fallback>
        </mc:AlternateContent>
      </w:r>
      <w:r>
        <w:rPr>
          <w:rFonts w:hint="eastAsia"/>
          <w:lang w:val="en-US"/>
        </w:rPr>
        <w:t>202</w:t>
      </w:r>
      <w:r w:rsidR="00771E33">
        <w:rPr>
          <w:lang w:val="en-US"/>
        </w:rPr>
        <w:t>5</w:t>
      </w:r>
      <w:r>
        <w:rPr>
          <w:rFonts w:hint="eastAsia"/>
          <w:lang w:val="en-US"/>
        </w:rPr>
        <w:t xml:space="preserve"> </w:t>
      </w:r>
      <w:r>
        <w:rPr>
          <w:rFonts w:ascii="黑体" w:eastAsia="黑体" w:hint="eastAsia"/>
        </w:rPr>
        <w:t>年</w:t>
      </w:r>
      <w:r>
        <w:rPr>
          <w:rFonts w:ascii="黑体" w:eastAsia="黑体" w:hint="eastAsia"/>
        </w:rPr>
        <w:tab/>
      </w:r>
      <w:r w:rsidR="00BD15B2">
        <w:rPr>
          <w:rFonts w:ascii="黑体" w:eastAsia="黑体"/>
        </w:rPr>
        <w:t xml:space="preserve">   </w:t>
      </w:r>
      <w:r w:rsidR="00273415">
        <w:rPr>
          <w:rFonts w:ascii="黑体" w:eastAsia="黑体"/>
          <w:lang w:val="en-US"/>
        </w:rPr>
        <w:t>7</w:t>
      </w:r>
      <w:r>
        <w:tab/>
      </w:r>
      <w:r>
        <w:rPr>
          <w:rFonts w:ascii="黑体" w:eastAsia="黑体" w:hint="eastAsia"/>
        </w:rPr>
        <w:t>月</w:t>
      </w:r>
      <w:r>
        <w:rPr>
          <w:rFonts w:ascii="黑体" w:eastAsia="黑体" w:hint="eastAsia"/>
        </w:rPr>
        <w:tab/>
      </w:r>
      <w:r w:rsidR="00B214EF">
        <w:rPr>
          <w:rFonts w:hint="eastAsia"/>
        </w:rPr>
        <w:t xml:space="preserve">11 </w:t>
      </w:r>
      <w:r w:rsidR="00BD15B2">
        <w:t xml:space="preserve"> </w:t>
      </w:r>
      <w:r>
        <w:rPr>
          <w:rFonts w:ascii="黑体" w:eastAsia="黑体" w:hint="eastAsia"/>
        </w:rPr>
        <w:t>日</w:t>
      </w:r>
    </w:p>
    <w:p w14:paraId="6C4930EE" w14:textId="77777777" w:rsidR="001D69B2" w:rsidRDefault="001D69B2" w:rsidP="000D48B3">
      <w:pPr>
        <w:spacing w:line="360" w:lineRule="auto"/>
        <w:ind w:firstLineChars="200" w:firstLine="440"/>
        <w:jc w:val="center"/>
        <w:rPr>
          <w:rFonts w:ascii="黑体" w:eastAsia="黑体"/>
        </w:rPr>
        <w:sectPr w:rsidR="001D69B2" w:rsidSect="00C91FB9">
          <w:headerReference w:type="even" r:id="rId10"/>
          <w:headerReference w:type="default" r:id="rId11"/>
          <w:footerReference w:type="even" r:id="rId12"/>
          <w:footerReference w:type="default" r:id="rId13"/>
          <w:headerReference w:type="first" r:id="rId14"/>
          <w:footerReference w:type="first" r:id="rId15"/>
          <w:type w:val="continuous"/>
          <w:pgSz w:w="11910" w:h="16840" w:code="9"/>
          <w:pgMar w:top="1440" w:right="1680" w:bottom="280" w:left="1580" w:header="720" w:footer="720" w:gutter="0"/>
          <w:cols w:space="720"/>
          <w:docGrid w:linePitch="299"/>
        </w:sectPr>
      </w:pPr>
    </w:p>
    <w:p w14:paraId="4EE706F5" w14:textId="77777777" w:rsidR="00C91FB9" w:rsidRDefault="00BD15B2" w:rsidP="001867E6">
      <w:pPr>
        <w:spacing w:line="360" w:lineRule="auto"/>
        <w:ind w:firstLineChars="200" w:firstLine="720"/>
        <w:jc w:val="center"/>
        <w:rPr>
          <w:rFonts w:ascii="黑体" w:eastAsia="黑体"/>
          <w:sz w:val="36"/>
        </w:rPr>
        <w:sectPr w:rsidR="00C91FB9" w:rsidSect="00C91FB9">
          <w:type w:val="continuous"/>
          <w:pgSz w:w="11910" w:h="16840" w:code="9"/>
          <w:pgMar w:top="1800" w:right="2420" w:bottom="280" w:left="2420" w:header="720" w:footer="720" w:gutter="0"/>
          <w:cols w:space="720"/>
          <w:docGrid w:linePitch="299"/>
        </w:sectPr>
      </w:pPr>
      <w:r>
        <w:rPr>
          <w:rFonts w:ascii="黑体" w:eastAsia="黑体" w:hint="eastAsia"/>
          <w:sz w:val="36"/>
        </w:rPr>
        <w:t xml:space="preserve"> </w:t>
      </w:r>
      <w:r>
        <w:rPr>
          <w:rFonts w:ascii="黑体" w:eastAsia="黑体"/>
          <w:sz w:val="36"/>
        </w:rPr>
        <w:t xml:space="preserve"> </w:t>
      </w:r>
    </w:p>
    <w:p w14:paraId="656FED2F" w14:textId="529AC1AC" w:rsidR="00AE1D03" w:rsidRDefault="00AE1D03" w:rsidP="00794DFE">
      <w:pPr>
        <w:spacing w:line="360" w:lineRule="auto"/>
      </w:pPr>
    </w:p>
    <w:p w14:paraId="1604D7ED" w14:textId="77777777" w:rsidR="00AE1D03" w:rsidRDefault="00AE1D03">
      <w:pPr>
        <w:widowControl/>
        <w:autoSpaceDE/>
        <w:autoSpaceDN/>
      </w:pPr>
      <w:r>
        <w:br w:type="page"/>
      </w:r>
    </w:p>
    <w:p w14:paraId="600BCF84" w14:textId="77777777" w:rsidR="00AE1D03" w:rsidRPr="00144085" w:rsidRDefault="00AE1D03" w:rsidP="00AE1D03">
      <w:pPr>
        <w:pStyle w:val="1"/>
        <w:spacing w:beforeLines="50" w:before="120"/>
        <w:ind w:leftChars="100" w:left="220" w:firstLineChars="100" w:firstLine="360"/>
        <w:jc w:val="center"/>
        <w:rPr>
          <w:rFonts w:cstheme="majorEastAsia"/>
        </w:rPr>
      </w:pPr>
      <w:bookmarkStart w:id="0" w:name="_Toc106719540"/>
      <w:r w:rsidRPr="00144085">
        <w:rPr>
          <w:rFonts w:cstheme="majorEastAsia" w:hint="eastAsia"/>
        </w:rPr>
        <w:lastRenderedPageBreak/>
        <w:t>一  概率模型</w:t>
      </w:r>
      <w:bookmarkEnd w:id="0"/>
    </w:p>
    <w:p w14:paraId="4CDDBA2F" w14:textId="77777777" w:rsidR="0081460B" w:rsidRDefault="0081460B" w:rsidP="0081460B">
      <w:pPr>
        <w:pStyle w:val="3"/>
        <w:spacing w:line="480" w:lineRule="auto"/>
      </w:pPr>
      <w:bookmarkStart w:id="1" w:name="_Toc533684883"/>
      <w:bookmarkStart w:id="2" w:name="_Toc106719541"/>
      <w:r>
        <w:t>实验</w:t>
      </w:r>
      <w:r>
        <w:rPr>
          <w:rFonts w:hint="eastAsia"/>
        </w:rPr>
        <w:t>一  古典概率的计算</w:t>
      </w:r>
      <w:bookmarkEnd w:id="1"/>
      <w:bookmarkEnd w:id="2"/>
    </w:p>
    <w:p w14:paraId="392B70FF" w14:textId="7946BC21" w:rsidR="001D69B2" w:rsidRDefault="001D69B2" w:rsidP="00794DFE">
      <w:pPr>
        <w:spacing w:line="360"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81460B" w:rsidRPr="00B24BBB" w14:paraId="39CDAF75" w14:textId="77777777" w:rsidTr="0081460B">
        <w:trPr>
          <w:trHeight w:val="1260"/>
          <w:jc w:val="center"/>
        </w:trPr>
        <w:tc>
          <w:tcPr>
            <w:tcW w:w="8526" w:type="dxa"/>
          </w:tcPr>
          <w:p w14:paraId="24284F93" w14:textId="77777777" w:rsidR="0081460B" w:rsidRPr="00B24BBB" w:rsidRDefault="0081460B" w:rsidP="002B7A6C">
            <w:pPr>
              <w:snapToGrid w:val="0"/>
              <w:spacing w:before="120" w:after="120"/>
              <w:rPr>
                <w:b/>
                <w:bCs/>
                <w:color w:val="000000"/>
              </w:rPr>
            </w:pPr>
            <w:r w:rsidRPr="00B24BBB">
              <w:rPr>
                <w:b/>
                <w:bCs/>
                <w:color w:val="000000"/>
              </w:rPr>
              <w:t>一、实验目的：</w:t>
            </w:r>
          </w:p>
          <w:p w14:paraId="7778F43B" w14:textId="77777777" w:rsidR="0081460B" w:rsidRDefault="0081460B" w:rsidP="0081460B">
            <w:pPr>
              <w:spacing w:line="300" w:lineRule="auto"/>
              <w:ind w:firstLineChars="200" w:firstLine="440"/>
            </w:pPr>
            <w:r>
              <w:rPr>
                <w:rFonts w:hint="eastAsia"/>
              </w:rPr>
              <w:t>1.熟悉概率的概念和性质</w:t>
            </w:r>
          </w:p>
          <w:p w14:paraId="763E75B7" w14:textId="77777777" w:rsidR="0081460B" w:rsidRDefault="0081460B" w:rsidP="0081460B">
            <w:pPr>
              <w:spacing w:line="300" w:lineRule="auto"/>
              <w:ind w:firstLineChars="200" w:firstLine="440"/>
            </w:pPr>
            <w:r>
              <w:rPr>
                <w:rFonts w:hint="eastAsia"/>
              </w:rPr>
              <w:t>2.掌握古典概率的计算方法，并通过实例加深对概率概念和性质的理解</w:t>
            </w:r>
          </w:p>
          <w:p w14:paraId="39818B67" w14:textId="0CDB8B18" w:rsidR="0081460B" w:rsidRPr="00B51E78" w:rsidRDefault="0081460B" w:rsidP="0081460B">
            <w:pPr>
              <w:autoSpaceDE/>
              <w:autoSpaceDN/>
              <w:ind w:left="420"/>
              <w:jc w:val="both"/>
            </w:pPr>
          </w:p>
        </w:tc>
      </w:tr>
      <w:tr w:rsidR="0081460B" w:rsidRPr="00B24BBB" w14:paraId="6430E371" w14:textId="77777777" w:rsidTr="0081460B">
        <w:trPr>
          <w:trHeight w:val="724"/>
          <w:jc w:val="center"/>
        </w:trPr>
        <w:tc>
          <w:tcPr>
            <w:tcW w:w="8526" w:type="dxa"/>
          </w:tcPr>
          <w:p w14:paraId="22D0E875" w14:textId="77777777" w:rsidR="0081460B" w:rsidRPr="00B24BBB" w:rsidRDefault="0081460B" w:rsidP="002B7A6C">
            <w:pPr>
              <w:snapToGrid w:val="0"/>
              <w:spacing w:before="120" w:after="120"/>
              <w:rPr>
                <w:b/>
                <w:bCs/>
                <w:color w:val="000000"/>
              </w:rPr>
            </w:pPr>
            <w:r w:rsidRPr="00B24BBB">
              <w:rPr>
                <w:b/>
                <w:bCs/>
                <w:color w:val="000000"/>
              </w:rPr>
              <w:t>二、实验环境：</w:t>
            </w:r>
          </w:p>
          <w:p w14:paraId="437298E2" w14:textId="77777777" w:rsidR="0081460B" w:rsidRPr="00607B97" w:rsidRDefault="0081460B" w:rsidP="0081460B">
            <w:pPr>
              <w:pStyle w:val="a7"/>
              <w:numPr>
                <w:ilvl w:val="0"/>
                <w:numId w:val="17"/>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1E6001C7" w14:textId="5DF23491" w:rsidR="0081460B" w:rsidRPr="00607B97" w:rsidRDefault="0081460B" w:rsidP="0081460B">
            <w:pPr>
              <w:pStyle w:val="a7"/>
              <w:numPr>
                <w:ilvl w:val="0"/>
                <w:numId w:val="17"/>
              </w:numPr>
              <w:autoSpaceDE/>
              <w:autoSpaceDN/>
              <w:spacing w:line="360" w:lineRule="auto"/>
            </w:pPr>
            <w:r>
              <w:rPr>
                <w:rFonts w:hint="eastAsia"/>
              </w:rPr>
              <w:t>环境： R编译器及R</w:t>
            </w:r>
            <w:r>
              <w:t>Studio</w:t>
            </w:r>
          </w:p>
        </w:tc>
      </w:tr>
      <w:tr w:rsidR="0081460B" w:rsidRPr="00B24BBB" w14:paraId="3E596346" w14:textId="77777777" w:rsidTr="0081460B">
        <w:trPr>
          <w:trHeight w:val="1260"/>
          <w:jc w:val="center"/>
        </w:trPr>
        <w:tc>
          <w:tcPr>
            <w:tcW w:w="8526" w:type="dxa"/>
          </w:tcPr>
          <w:p w14:paraId="42925013" w14:textId="77777777" w:rsidR="0081460B" w:rsidRDefault="0081460B" w:rsidP="002B7A6C">
            <w:pPr>
              <w:snapToGrid w:val="0"/>
              <w:spacing w:before="120" w:after="120"/>
              <w:rPr>
                <w:b/>
                <w:bCs/>
                <w:color w:val="000000"/>
              </w:rPr>
            </w:pPr>
            <w:r w:rsidRPr="00B24BBB">
              <w:rPr>
                <w:b/>
                <w:bCs/>
                <w:color w:val="000000"/>
              </w:rPr>
              <w:t>三、实验内容、要求</w:t>
            </w:r>
          </w:p>
          <w:p w14:paraId="0216C392" w14:textId="77777777" w:rsidR="0081460B" w:rsidRPr="00107C85" w:rsidRDefault="0081460B" w:rsidP="002B7A6C">
            <w:pPr>
              <w:pStyle w:val="a7"/>
              <w:spacing w:line="360" w:lineRule="auto"/>
              <w:ind w:firstLine="0"/>
              <w:rPr>
                <w:rFonts w:ascii="宋体" w:eastAsia="宋体" w:hAnsi="宋体" w:cs="宋体"/>
              </w:rPr>
            </w:pPr>
            <w:r>
              <w:rPr>
                <w:rFonts w:ascii="宋体" w:eastAsia="宋体" w:hAnsi="宋体" w:cs="宋体"/>
              </w:rPr>
              <w:t xml:space="preserve">      </w:t>
            </w:r>
            <w:r>
              <w:rPr>
                <w:rFonts w:ascii="宋体" w:eastAsia="宋体" w:hAnsi="宋体" w:cs="宋体" w:hint="eastAsia"/>
              </w:rPr>
              <w:t>见实验指导书</w:t>
            </w:r>
          </w:p>
        </w:tc>
      </w:tr>
      <w:tr w:rsidR="0081460B" w:rsidRPr="00B24BBB" w14:paraId="0420DDFE" w14:textId="77777777" w:rsidTr="0081460B">
        <w:trPr>
          <w:trHeight w:val="456"/>
          <w:jc w:val="center"/>
        </w:trPr>
        <w:tc>
          <w:tcPr>
            <w:tcW w:w="8526" w:type="dxa"/>
          </w:tcPr>
          <w:p w14:paraId="064246DB" w14:textId="77777777" w:rsidR="0081460B" w:rsidRDefault="0081460B" w:rsidP="002B7A6C">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37A5028C" w14:textId="77777777" w:rsidR="0081460B" w:rsidRPr="00D03384" w:rsidRDefault="0081460B" w:rsidP="002B7A6C">
            <w:pPr>
              <w:ind w:firstLineChars="100" w:firstLine="220"/>
              <w:rPr>
                <w:b/>
                <w:color w:val="000000"/>
                <w:szCs w:val="21"/>
              </w:rPr>
            </w:pPr>
            <w:r>
              <w:rPr>
                <w:rFonts w:hint="eastAsia"/>
                <w:bCs/>
                <w:color w:val="000000"/>
              </w:rPr>
              <w:t>输入的指令、代码、运行结果及截图。</w:t>
            </w:r>
          </w:p>
          <w:p w14:paraId="7596E742" w14:textId="17430D0D" w:rsidR="006B5363" w:rsidRPr="00143231" w:rsidRDefault="00143231" w:rsidP="00143231">
            <w:pPr>
              <w:rPr>
                <w:rFonts w:ascii="Lucida Console" w:hAnsi="Lucida Console"/>
                <w:color w:val="000000" w:themeColor="text1"/>
                <w:sz w:val="20"/>
                <w:szCs w:val="20"/>
                <w:lang w:val="en-US"/>
              </w:rPr>
            </w:pPr>
            <w:r w:rsidRPr="00143231">
              <w:rPr>
                <w:rFonts w:ascii="Lucida Console" w:hAnsi="Lucida Console" w:hint="eastAsia"/>
                <w:color w:val="000000" w:themeColor="text1"/>
                <w:sz w:val="20"/>
                <w:szCs w:val="20"/>
                <w:lang w:val="en-US"/>
              </w:rPr>
              <w:t>例题</w:t>
            </w:r>
            <w:r w:rsidRPr="00143231">
              <w:rPr>
                <w:rFonts w:ascii="Lucida Console" w:hAnsi="Lucida Console" w:hint="eastAsia"/>
                <w:color w:val="000000" w:themeColor="text1"/>
                <w:sz w:val="20"/>
                <w:szCs w:val="20"/>
                <w:lang w:val="en-US"/>
              </w:rPr>
              <w:t>1.</w:t>
            </w:r>
            <w:r w:rsidR="006B5363" w:rsidRPr="00143231">
              <w:rPr>
                <w:rFonts w:ascii="Lucida Console" w:hAnsi="Lucida Console"/>
                <w:color w:val="000000" w:themeColor="text1"/>
                <w:sz w:val="20"/>
                <w:szCs w:val="20"/>
                <w:lang w:val="en-US"/>
              </w:rPr>
              <w:t>假设每人的生日在一年</w:t>
            </w:r>
            <w:r w:rsidR="006B5363" w:rsidRPr="00143231">
              <w:rPr>
                <w:rFonts w:ascii="Lucida Console" w:hAnsi="Lucida Console"/>
                <w:color w:val="000000" w:themeColor="text1"/>
                <w:sz w:val="20"/>
                <w:szCs w:val="20"/>
                <w:lang w:val="en-US"/>
              </w:rPr>
              <w:t xml:space="preserve"> 365 </w:t>
            </w:r>
            <w:r w:rsidR="006B5363" w:rsidRPr="00143231">
              <w:rPr>
                <w:rFonts w:ascii="Lucida Console" w:hAnsi="Lucida Console"/>
                <w:color w:val="000000" w:themeColor="text1"/>
                <w:sz w:val="20"/>
                <w:szCs w:val="20"/>
                <w:lang w:val="en-US"/>
              </w:rPr>
              <w:t>天中的任一天是等可能的</w:t>
            </w:r>
            <w:r w:rsidR="006B5363" w:rsidRPr="00143231">
              <w:rPr>
                <w:rFonts w:ascii="Lucida Console" w:hAnsi="Lucida Console"/>
                <w:color w:val="000000" w:themeColor="text1"/>
                <w:sz w:val="20"/>
                <w:szCs w:val="20"/>
                <w:lang w:val="en-US"/>
              </w:rPr>
              <w:t>,</w:t>
            </w:r>
            <w:r w:rsidR="006B5363" w:rsidRPr="00143231">
              <w:rPr>
                <w:rFonts w:ascii="Lucida Console" w:hAnsi="Lucida Console"/>
                <w:color w:val="000000" w:themeColor="text1"/>
                <w:sz w:val="20"/>
                <w:szCs w:val="20"/>
                <w:lang w:val="en-US"/>
              </w:rPr>
              <w:t>即都等于</w:t>
            </w:r>
            <w:r w:rsidR="006B5363" w:rsidRPr="00143231">
              <w:rPr>
                <w:rFonts w:ascii="Lucida Console" w:hAnsi="Lucida Console"/>
                <w:color w:val="000000" w:themeColor="text1"/>
                <w:sz w:val="20"/>
                <w:szCs w:val="20"/>
                <w:lang w:val="en-US"/>
              </w:rPr>
              <w:t xml:space="preserve"> 1/365 ,</w:t>
            </w:r>
            <w:r w:rsidR="006B5363" w:rsidRPr="00143231">
              <w:rPr>
                <w:rFonts w:ascii="Lucida Console" w:hAnsi="Lucida Console"/>
                <w:color w:val="000000" w:themeColor="text1"/>
                <w:sz w:val="20"/>
                <w:szCs w:val="20"/>
                <w:lang w:val="en-US"/>
              </w:rPr>
              <w:t>求</w:t>
            </w:r>
            <w:r w:rsidR="006B5363" w:rsidRPr="00143231">
              <w:rPr>
                <w:rFonts w:ascii="Lucida Console" w:hAnsi="Lucida Console"/>
                <w:color w:val="000000" w:themeColor="text1"/>
                <w:sz w:val="20"/>
                <w:szCs w:val="20"/>
                <w:lang w:val="en-US"/>
              </w:rPr>
              <w:t xml:space="preserve"> ( </w:t>
            </w:r>
            <w:proofErr w:type="spellStart"/>
            <w:r w:rsidR="006B5363" w:rsidRPr="00143231">
              <w:rPr>
                <w:rFonts w:ascii="Lucida Console" w:hAnsi="Lucida Console"/>
                <w:color w:val="000000" w:themeColor="text1"/>
                <w:sz w:val="20"/>
                <w:szCs w:val="20"/>
                <w:lang w:val="en-US"/>
              </w:rPr>
              <w:t>nn</w:t>
            </w:r>
            <w:proofErr w:type="spellEnd"/>
            <w:r w:rsidR="006B5363" w:rsidRPr="00143231">
              <w:rPr>
                <w:color w:val="000000" w:themeColor="text1"/>
                <w:lang w:val="en-US"/>
              </w:rPr>
              <w:sym w:font="Symbol" w:char="F0A3"/>
            </w:r>
            <w:r w:rsidR="006B5363" w:rsidRPr="00143231">
              <w:rPr>
                <w:rFonts w:ascii="Lucida Console" w:hAnsi="Lucida Console"/>
                <w:color w:val="000000" w:themeColor="text1"/>
                <w:sz w:val="20"/>
                <w:szCs w:val="20"/>
                <w:lang w:val="en-US"/>
              </w:rPr>
              <w:t xml:space="preserve"> 365) </w:t>
            </w:r>
            <w:r w:rsidR="006B5363" w:rsidRPr="00143231">
              <w:rPr>
                <w:rFonts w:ascii="Lucida Console" w:hAnsi="Lucida Console"/>
                <w:color w:val="000000" w:themeColor="text1"/>
                <w:sz w:val="20"/>
                <w:szCs w:val="20"/>
                <w:lang w:val="en-US"/>
              </w:rPr>
              <w:t>个人中至少有</w:t>
            </w:r>
            <w:r w:rsidR="006B5363" w:rsidRPr="00143231">
              <w:rPr>
                <w:rFonts w:ascii="Lucida Console" w:hAnsi="Lucida Console"/>
                <w:color w:val="000000" w:themeColor="text1"/>
                <w:sz w:val="20"/>
                <w:szCs w:val="20"/>
                <w:lang w:val="en-US"/>
              </w:rPr>
              <w:t>2</w:t>
            </w:r>
            <w:r w:rsidR="006B5363" w:rsidRPr="00143231">
              <w:rPr>
                <w:rFonts w:ascii="Lucida Console" w:hAnsi="Lucida Console"/>
                <w:color w:val="000000" w:themeColor="text1"/>
                <w:sz w:val="20"/>
                <w:szCs w:val="20"/>
                <w:lang w:val="en-US"/>
              </w:rPr>
              <w:t>人生日相同的概率。</w:t>
            </w:r>
          </w:p>
          <w:p w14:paraId="10A39F49" w14:textId="52ED0A86" w:rsidR="006B5363" w:rsidRPr="006B5363" w:rsidRDefault="006B5363" w:rsidP="006B5363">
            <w:pPr>
              <w:ind w:left="225"/>
              <w:rPr>
                <w:rFonts w:ascii="Lucida Console" w:hAnsi="Lucida Console"/>
                <w:color w:val="000000" w:themeColor="text1"/>
                <w:lang w:val="en-US" w:bidi="ar-SA"/>
              </w:rPr>
            </w:pPr>
            <w:r w:rsidRPr="006B5363">
              <w:rPr>
                <w:rFonts w:ascii="Lucida Console" w:hAnsi="Lucida Console" w:hint="eastAsia"/>
                <w:color w:val="000000" w:themeColor="text1"/>
                <w:sz w:val="20"/>
                <w:szCs w:val="20"/>
                <w:lang w:val="en-US" w:bidi="ar-SA"/>
              </w:rPr>
              <w:t>在键入函数的函数同时按</w:t>
            </w:r>
            <w:r w:rsidRPr="006B5363">
              <w:rPr>
                <w:rFonts w:ascii="Lucida Console" w:hAnsi="Lucida Console" w:hint="eastAsia"/>
                <w:color w:val="000000" w:themeColor="text1"/>
                <w:sz w:val="20"/>
                <w:szCs w:val="20"/>
                <w:lang w:val="en-US" w:bidi="ar-SA"/>
              </w:rPr>
              <w:t>shift+</w:t>
            </w:r>
            <w:r w:rsidRPr="006B5363">
              <w:rPr>
                <w:rFonts w:ascii="Lucida Console" w:hAnsi="Lucida Console" w:hint="eastAsia"/>
                <w:color w:val="000000" w:themeColor="text1"/>
                <w:sz w:val="20"/>
                <w:szCs w:val="20"/>
                <w:lang w:val="en-US" w:bidi="ar-SA"/>
              </w:rPr>
              <w:t>回车就可以不执行代码换行，直接</w:t>
            </w:r>
            <w:r w:rsidRPr="006B5363">
              <w:rPr>
                <w:rFonts w:ascii="Lucida Console" w:hAnsi="Lucida Console" w:hint="eastAsia"/>
                <w:color w:val="000000" w:themeColor="text1"/>
                <w:sz w:val="20"/>
                <w:szCs w:val="20"/>
                <w:lang w:val="en-US" w:bidi="ar-SA"/>
              </w:rPr>
              <w:t>shift+</w:t>
            </w:r>
            <w:r w:rsidRPr="006B5363">
              <w:rPr>
                <w:rFonts w:ascii="Lucida Console" w:hAnsi="Lucida Console" w:hint="eastAsia"/>
                <w:color w:val="000000" w:themeColor="text1"/>
                <w:sz w:val="20"/>
                <w:szCs w:val="20"/>
                <w:lang w:val="en-US" w:bidi="ar-SA"/>
              </w:rPr>
              <w:t>回车键入</w:t>
            </w:r>
            <w:r w:rsidRPr="006B5363">
              <w:rPr>
                <w:rFonts w:ascii="Lucida Console" w:hAnsi="Lucida Console"/>
                <w:color w:val="000000" w:themeColor="text1"/>
                <w:lang w:val="en-US" w:bidi="ar-SA"/>
              </w:rPr>
              <w:t>n=seq(10,110,10)</w:t>
            </w:r>
            <w:r w:rsidRPr="006B5363">
              <w:rPr>
                <w:rFonts w:ascii="Lucida Console" w:hAnsi="Lucida Console" w:hint="eastAsia"/>
                <w:color w:val="000000" w:themeColor="text1"/>
                <w:lang w:val="en-US" w:bidi="ar-SA"/>
              </w:rPr>
              <w:t>，</w:t>
            </w:r>
            <w:r w:rsidRPr="006B5363">
              <w:rPr>
                <w:rFonts w:ascii="Lucida Console" w:hAnsi="Lucida Console"/>
                <w:color w:val="000000" w:themeColor="text1"/>
                <w:sz w:val="20"/>
                <w:szCs w:val="20"/>
                <w:lang w:val="en-US" w:bidi="ar-SA"/>
              </w:rPr>
              <w:t>p(n)</w:t>
            </w:r>
            <w:r w:rsidRPr="006B5363">
              <w:rPr>
                <w:rFonts w:ascii="Lucida Console" w:hAnsi="Lucida Console" w:hint="eastAsia"/>
                <w:color w:val="000000" w:themeColor="text1"/>
                <w:sz w:val="20"/>
                <w:szCs w:val="20"/>
                <w:lang w:val="en-US" w:bidi="ar-SA"/>
              </w:rPr>
              <w:t>即可直接回车执行</w:t>
            </w:r>
          </w:p>
          <w:p w14:paraId="70DD2B7E" w14:textId="70226CB0" w:rsidR="006B5363" w:rsidRPr="006B5363" w:rsidRDefault="006B5363" w:rsidP="006B5363">
            <w:pPr>
              <w:ind w:left="225"/>
              <w:rPr>
                <w:rFonts w:ascii="Lucida Console" w:hAnsi="Lucida Console"/>
                <w:color w:val="0000FF"/>
                <w:sz w:val="20"/>
                <w:szCs w:val="20"/>
                <w:lang w:val="en-US" w:bidi="ar-SA"/>
              </w:rPr>
            </w:pPr>
          </w:p>
          <w:p w14:paraId="7856C878" w14:textId="4C946FEE" w:rsidR="006B5363" w:rsidRPr="006B5363" w:rsidRDefault="006B5363" w:rsidP="006B5363">
            <w:pPr>
              <w:rPr>
                <w:bCs/>
                <w:color w:val="000000"/>
                <w:lang w:val="en-US"/>
              </w:rPr>
            </w:pPr>
            <w:r w:rsidRPr="006B5363">
              <w:rPr>
                <w:bCs/>
                <w:color w:val="000000"/>
                <w:lang w:val="en-US"/>
              </w:rPr>
              <w:t>p=function(n)</w:t>
            </w:r>
          </w:p>
          <w:p w14:paraId="1F9388B7" w14:textId="77777777" w:rsidR="006B5363" w:rsidRPr="006B5363" w:rsidRDefault="006B5363" w:rsidP="006B5363">
            <w:pPr>
              <w:rPr>
                <w:bCs/>
                <w:color w:val="000000"/>
                <w:lang w:val="en-US"/>
              </w:rPr>
            </w:pPr>
            <w:r w:rsidRPr="006B5363">
              <w:rPr>
                <w:bCs/>
                <w:color w:val="000000"/>
                <w:lang w:val="en-US"/>
              </w:rPr>
              <w:t>{</w:t>
            </w:r>
          </w:p>
          <w:p w14:paraId="79F0A999" w14:textId="77777777" w:rsidR="006B5363" w:rsidRPr="006B5363" w:rsidRDefault="006B5363" w:rsidP="006B5363">
            <w:pPr>
              <w:rPr>
                <w:bCs/>
                <w:color w:val="000000"/>
                <w:lang w:val="en-US"/>
              </w:rPr>
            </w:pPr>
            <w:r w:rsidRPr="006B5363">
              <w:rPr>
                <w:bCs/>
                <w:color w:val="000000"/>
                <w:lang w:val="en-US"/>
              </w:rPr>
              <w:t>p=1-choose(365,n)*factorial(n)/365^n</w:t>
            </w:r>
          </w:p>
          <w:p w14:paraId="20A7399C" w14:textId="77777777" w:rsidR="006B5363" w:rsidRPr="006B5363" w:rsidRDefault="006B5363" w:rsidP="006B5363">
            <w:pPr>
              <w:rPr>
                <w:bCs/>
                <w:color w:val="000000"/>
                <w:lang w:val="en-US"/>
              </w:rPr>
            </w:pPr>
            <w:r w:rsidRPr="006B5363">
              <w:rPr>
                <w:bCs/>
                <w:color w:val="000000"/>
                <w:lang w:val="en-US"/>
              </w:rPr>
              <w:t>p</w:t>
            </w:r>
          </w:p>
          <w:p w14:paraId="4A59E638" w14:textId="77777777" w:rsidR="006B5363" w:rsidRPr="006B5363" w:rsidRDefault="006B5363" w:rsidP="006B5363">
            <w:pPr>
              <w:rPr>
                <w:bCs/>
                <w:color w:val="000000"/>
                <w:lang w:val="en-US"/>
              </w:rPr>
            </w:pPr>
            <w:r w:rsidRPr="006B5363">
              <w:rPr>
                <w:bCs/>
                <w:color w:val="000000"/>
                <w:lang w:val="en-US"/>
              </w:rPr>
              <w:t>}</w:t>
            </w:r>
          </w:p>
          <w:p w14:paraId="75E1D64C" w14:textId="77777777" w:rsidR="006B5363" w:rsidRPr="006B5363" w:rsidRDefault="006B5363" w:rsidP="006B5363">
            <w:pPr>
              <w:rPr>
                <w:bCs/>
                <w:color w:val="000000"/>
                <w:lang w:val="en-US"/>
              </w:rPr>
            </w:pPr>
            <w:r w:rsidRPr="006B5363">
              <w:rPr>
                <w:bCs/>
                <w:color w:val="000000"/>
                <w:lang w:val="en-US"/>
              </w:rPr>
              <w:t>n=seq(10,110,10)</w:t>
            </w:r>
          </w:p>
          <w:p w14:paraId="505F772C" w14:textId="73E70749" w:rsidR="0081460B" w:rsidRDefault="006B5363" w:rsidP="006B5363">
            <w:pPr>
              <w:rPr>
                <w:bCs/>
                <w:color w:val="000000"/>
              </w:rPr>
            </w:pPr>
            <w:r w:rsidRPr="006B5363">
              <w:rPr>
                <w:bCs/>
                <w:color w:val="000000"/>
                <w:lang w:val="en-US"/>
              </w:rPr>
              <w:t>p(n)</w:t>
            </w:r>
            <w:r w:rsidRPr="006B5363">
              <w:rPr>
                <w:bCs/>
                <w:noProof/>
                <w:color w:val="000000"/>
              </w:rPr>
              <w:drawing>
                <wp:inline distT="0" distB="0" distL="0" distR="0" wp14:anchorId="0C553A5E" wp14:editId="3CACD209">
                  <wp:extent cx="5276850" cy="587375"/>
                  <wp:effectExtent l="0" t="0" r="0" b="3175"/>
                  <wp:docPr id="1441715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5734" name=""/>
                          <pic:cNvPicPr/>
                        </pic:nvPicPr>
                        <pic:blipFill>
                          <a:blip r:embed="rId16"/>
                          <a:stretch>
                            <a:fillRect/>
                          </a:stretch>
                        </pic:blipFill>
                        <pic:spPr>
                          <a:xfrm>
                            <a:off x="0" y="0"/>
                            <a:ext cx="5276850" cy="587375"/>
                          </a:xfrm>
                          <a:prstGeom prst="rect">
                            <a:avLst/>
                          </a:prstGeom>
                        </pic:spPr>
                      </pic:pic>
                    </a:graphicData>
                  </a:graphic>
                </wp:inline>
              </w:drawing>
            </w:r>
          </w:p>
          <w:p w14:paraId="796BA34E" w14:textId="77777777" w:rsidR="0081460B" w:rsidRDefault="0081460B" w:rsidP="002B7A6C">
            <w:pPr>
              <w:rPr>
                <w:bCs/>
                <w:color w:val="000000"/>
              </w:rPr>
            </w:pPr>
            <w:r>
              <w:rPr>
                <w:rFonts w:hint="eastAsia"/>
                <w:bCs/>
                <w:color w:val="000000"/>
              </w:rPr>
              <w:t xml:space="preserve"> </w:t>
            </w:r>
            <w:r>
              <w:rPr>
                <w:bCs/>
                <w:color w:val="000000"/>
              </w:rPr>
              <w:t xml:space="preserve"> </w:t>
            </w:r>
          </w:p>
          <w:p w14:paraId="3164DCC0" w14:textId="49D87F3D" w:rsidR="0081460B" w:rsidRPr="00143231" w:rsidRDefault="00143231" w:rsidP="00143231">
            <w:pPr>
              <w:rPr>
                <w:bCs/>
                <w:color w:val="000000"/>
              </w:rPr>
            </w:pPr>
            <w:r>
              <w:rPr>
                <w:rFonts w:hint="eastAsia"/>
                <w:bCs/>
                <w:color w:val="000000"/>
              </w:rPr>
              <w:t>例题2.</w:t>
            </w:r>
            <w:r w:rsidR="006B5363" w:rsidRPr="00143231">
              <w:rPr>
                <w:bCs/>
                <w:color w:val="000000"/>
              </w:rPr>
              <w:t>从5双不同的鞋子中任取4只，问这4只鞋子中至少有两只配成一双的概率。</w:t>
            </w:r>
          </w:p>
          <w:p w14:paraId="1844A9A4" w14:textId="77777777" w:rsidR="006B5363" w:rsidRDefault="006B5363" w:rsidP="006B5363">
            <w:pPr>
              <w:pStyle w:val="a7"/>
              <w:ind w:left="585" w:firstLine="0"/>
              <w:rPr>
                <w:bCs/>
                <w:color w:val="000000"/>
              </w:rPr>
            </w:pPr>
          </w:p>
          <w:p w14:paraId="269452D0" w14:textId="77777777" w:rsidR="006B5363" w:rsidRPr="006B5363" w:rsidRDefault="006B5363" w:rsidP="006B5363">
            <w:pPr>
              <w:rPr>
                <w:bCs/>
                <w:color w:val="000000"/>
                <w:lang w:val="en-GB"/>
              </w:rPr>
            </w:pPr>
            <w:r w:rsidRPr="006B5363">
              <w:rPr>
                <w:bCs/>
                <w:color w:val="000000"/>
                <w:lang w:val="en-GB"/>
              </w:rPr>
              <w:t>p=(choose(5,1)*choose(4,2)*choose(2,1)*choose(2,1)+choose(5,2))/choose(10,4)</w:t>
            </w:r>
          </w:p>
          <w:p w14:paraId="3427DA9D" w14:textId="2339BFAB" w:rsidR="006B5363" w:rsidRPr="006B5363" w:rsidRDefault="006B5363" w:rsidP="006B5363">
            <w:pPr>
              <w:rPr>
                <w:bCs/>
                <w:color w:val="000000"/>
              </w:rPr>
            </w:pPr>
            <w:r w:rsidRPr="006B5363">
              <w:rPr>
                <w:bCs/>
                <w:color w:val="000000"/>
              </w:rPr>
              <w:t>p</w:t>
            </w:r>
          </w:p>
          <w:p w14:paraId="5F286A99" w14:textId="540DE857" w:rsidR="0081460B" w:rsidRDefault="006B5363" w:rsidP="002B7A6C">
            <w:pPr>
              <w:ind w:firstLineChars="100" w:firstLine="220"/>
              <w:rPr>
                <w:bCs/>
                <w:color w:val="000000"/>
              </w:rPr>
            </w:pPr>
            <w:r w:rsidRPr="006B5363">
              <w:rPr>
                <w:bCs/>
                <w:noProof/>
                <w:color w:val="000000"/>
              </w:rPr>
              <w:drawing>
                <wp:inline distT="0" distB="0" distL="0" distR="0" wp14:anchorId="3497265A" wp14:editId="25A70EE2">
                  <wp:extent cx="1457528" cy="476316"/>
                  <wp:effectExtent l="0" t="0" r="9525" b="0"/>
                  <wp:docPr id="1996469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9155" name=""/>
                          <pic:cNvPicPr/>
                        </pic:nvPicPr>
                        <pic:blipFill>
                          <a:blip r:embed="rId17"/>
                          <a:stretch>
                            <a:fillRect/>
                          </a:stretch>
                        </pic:blipFill>
                        <pic:spPr>
                          <a:xfrm>
                            <a:off x="0" y="0"/>
                            <a:ext cx="1457528" cy="476316"/>
                          </a:xfrm>
                          <a:prstGeom prst="rect">
                            <a:avLst/>
                          </a:prstGeom>
                        </pic:spPr>
                      </pic:pic>
                    </a:graphicData>
                  </a:graphic>
                </wp:inline>
              </w:drawing>
            </w:r>
          </w:p>
          <w:p w14:paraId="3DC2D70A" w14:textId="77777777" w:rsidR="006B5363" w:rsidRDefault="006B5363" w:rsidP="002B7A6C">
            <w:pPr>
              <w:ind w:firstLineChars="100" w:firstLine="220"/>
              <w:rPr>
                <w:bCs/>
                <w:color w:val="000000"/>
              </w:rPr>
            </w:pPr>
          </w:p>
          <w:p w14:paraId="4F891FE8" w14:textId="5F57A2C5" w:rsidR="006B5363" w:rsidRDefault="006B5363" w:rsidP="00143231">
            <w:pPr>
              <w:rPr>
                <w:noProof/>
              </w:rPr>
            </w:pPr>
            <w:r>
              <w:rPr>
                <w:rFonts w:hint="eastAsia"/>
                <w:bCs/>
                <w:color w:val="000000"/>
              </w:rPr>
              <w:lastRenderedPageBreak/>
              <w:t>练习1.</w:t>
            </w:r>
            <w:r>
              <w:rPr>
                <w:noProof/>
              </w:rPr>
              <w:t xml:space="preserve"> </w:t>
            </w:r>
            <w:r w:rsidRPr="006B5363">
              <w:rPr>
                <w:noProof/>
              </w:rPr>
              <w:t>某接待站在某一周曾接待过 12次来访，已知所有这 12 次接待都是在周二和周四进 行的，问是否可以推断接待时间是有规定的。</w:t>
            </w:r>
          </w:p>
          <w:p w14:paraId="5489157F" w14:textId="77777777" w:rsidR="005A2130" w:rsidRPr="005A2130" w:rsidRDefault="005A2130" w:rsidP="005A2130">
            <w:pPr>
              <w:ind w:firstLineChars="100" w:firstLine="220"/>
              <w:rPr>
                <w:bCs/>
                <w:color w:val="000000"/>
                <w:lang w:val="en-GB"/>
              </w:rPr>
            </w:pPr>
            <w:r w:rsidRPr="005A2130">
              <w:rPr>
                <w:bCs/>
                <w:color w:val="000000"/>
                <w:lang w:val="en-GB"/>
              </w:rPr>
              <w:t>observed = c(8, 4)</w:t>
            </w:r>
          </w:p>
          <w:p w14:paraId="2A0A9A6E" w14:textId="77777777" w:rsidR="005A2130" w:rsidRPr="005A2130" w:rsidRDefault="005A2130" w:rsidP="005A2130">
            <w:pPr>
              <w:ind w:firstLineChars="100" w:firstLine="220"/>
              <w:rPr>
                <w:bCs/>
                <w:color w:val="000000"/>
                <w:lang w:val="en-GB"/>
              </w:rPr>
            </w:pPr>
          </w:p>
          <w:p w14:paraId="73D33A03" w14:textId="77777777" w:rsidR="005A2130" w:rsidRPr="005A2130" w:rsidRDefault="005A2130" w:rsidP="005A2130">
            <w:pPr>
              <w:ind w:firstLineChars="100" w:firstLine="220"/>
              <w:rPr>
                <w:bCs/>
                <w:color w:val="000000"/>
                <w:lang w:val="en-GB"/>
              </w:rPr>
            </w:pPr>
            <w:r w:rsidRPr="005A2130">
              <w:rPr>
                <w:bCs/>
                <w:color w:val="000000"/>
                <w:lang w:val="en-GB"/>
              </w:rPr>
              <w:t>expected = c(6, 6)</w:t>
            </w:r>
          </w:p>
          <w:p w14:paraId="09656CF2" w14:textId="77777777" w:rsidR="005A2130" w:rsidRPr="005A2130" w:rsidRDefault="005A2130" w:rsidP="005A2130">
            <w:pPr>
              <w:ind w:firstLineChars="100" w:firstLine="220"/>
              <w:rPr>
                <w:bCs/>
                <w:color w:val="000000"/>
                <w:lang w:val="en-GB"/>
              </w:rPr>
            </w:pPr>
          </w:p>
          <w:p w14:paraId="13112A1A" w14:textId="77777777" w:rsidR="005A2130" w:rsidRPr="005A2130" w:rsidRDefault="005A2130" w:rsidP="005A2130">
            <w:pPr>
              <w:ind w:firstLineChars="100" w:firstLine="220"/>
              <w:rPr>
                <w:bCs/>
                <w:color w:val="000000"/>
                <w:lang w:val="en-GB"/>
              </w:rPr>
            </w:pPr>
            <w:r w:rsidRPr="005A2130">
              <w:rPr>
                <w:bCs/>
                <w:color w:val="000000"/>
                <w:lang w:val="en-GB"/>
              </w:rPr>
              <w:t xml:space="preserve">result = </w:t>
            </w:r>
            <w:proofErr w:type="spellStart"/>
            <w:r w:rsidRPr="005A2130">
              <w:rPr>
                <w:bCs/>
                <w:color w:val="000000"/>
                <w:lang w:val="en-GB"/>
              </w:rPr>
              <w:t>chisq.test</w:t>
            </w:r>
            <w:proofErr w:type="spellEnd"/>
            <w:r w:rsidRPr="005A2130">
              <w:rPr>
                <w:bCs/>
                <w:color w:val="000000"/>
                <w:lang w:val="en-GB"/>
              </w:rPr>
              <w:t>(observed, p = c(0.5, 0.5))</w:t>
            </w:r>
          </w:p>
          <w:p w14:paraId="1488E50A" w14:textId="77777777" w:rsidR="005A2130" w:rsidRPr="005A2130" w:rsidRDefault="005A2130" w:rsidP="005A2130">
            <w:pPr>
              <w:ind w:firstLineChars="100" w:firstLine="220"/>
              <w:rPr>
                <w:bCs/>
                <w:color w:val="000000"/>
                <w:lang w:val="en-GB"/>
              </w:rPr>
            </w:pPr>
          </w:p>
          <w:p w14:paraId="62C76FF2" w14:textId="77777777" w:rsidR="005A2130" w:rsidRPr="005A2130" w:rsidRDefault="005A2130" w:rsidP="005A2130">
            <w:pPr>
              <w:ind w:firstLineChars="100" w:firstLine="220"/>
              <w:rPr>
                <w:bCs/>
                <w:color w:val="000000"/>
                <w:lang w:val="en-GB"/>
              </w:rPr>
            </w:pPr>
            <w:r w:rsidRPr="005A2130">
              <w:rPr>
                <w:bCs/>
                <w:color w:val="000000"/>
                <w:lang w:val="en-GB"/>
              </w:rPr>
              <w:t>print(result)</w:t>
            </w:r>
          </w:p>
          <w:p w14:paraId="181E836A" w14:textId="77777777" w:rsidR="005A2130" w:rsidRPr="005A2130" w:rsidRDefault="005A2130" w:rsidP="005A2130">
            <w:pPr>
              <w:ind w:firstLineChars="100" w:firstLine="220"/>
              <w:rPr>
                <w:bCs/>
                <w:color w:val="000000"/>
                <w:lang w:val="en-GB"/>
              </w:rPr>
            </w:pPr>
          </w:p>
          <w:p w14:paraId="65A42D95" w14:textId="77777777" w:rsidR="005A2130" w:rsidRPr="005A2130" w:rsidRDefault="005A2130" w:rsidP="005A2130">
            <w:pPr>
              <w:ind w:firstLineChars="100" w:firstLine="220"/>
              <w:rPr>
                <w:bCs/>
                <w:color w:val="000000"/>
                <w:lang w:val="en-GB"/>
              </w:rPr>
            </w:pPr>
            <w:r w:rsidRPr="005A2130">
              <w:rPr>
                <w:bCs/>
                <w:color w:val="000000"/>
                <w:lang w:val="en-GB"/>
              </w:rPr>
              <w:t>if (</w:t>
            </w:r>
            <w:proofErr w:type="spellStart"/>
            <w:r w:rsidRPr="005A2130">
              <w:rPr>
                <w:bCs/>
                <w:color w:val="000000"/>
                <w:lang w:val="en-GB"/>
              </w:rPr>
              <w:t>result$p.value</w:t>
            </w:r>
            <w:proofErr w:type="spellEnd"/>
            <w:r w:rsidRPr="005A2130">
              <w:rPr>
                <w:bCs/>
                <w:color w:val="000000"/>
                <w:lang w:val="en-GB"/>
              </w:rPr>
              <w:t xml:space="preserve"> &lt; 0.05) {</w:t>
            </w:r>
          </w:p>
          <w:p w14:paraId="6675902F" w14:textId="77777777" w:rsidR="005A2130" w:rsidRPr="005A2130" w:rsidRDefault="005A2130" w:rsidP="005A2130">
            <w:pPr>
              <w:ind w:firstLineChars="100" w:firstLine="220"/>
              <w:rPr>
                <w:bCs/>
                <w:color w:val="000000"/>
              </w:rPr>
            </w:pPr>
            <w:r w:rsidRPr="005A2130">
              <w:rPr>
                <w:bCs/>
                <w:color w:val="000000"/>
                <w:lang w:val="en-GB"/>
              </w:rPr>
              <w:t xml:space="preserve">    </w:t>
            </w:r>
            <w:r w:rsidRPr="005A2130">
              <w:rPr>
                <w:bCs/>
                <w:color w:val="000000"/>
              </w:rPr>
              <w:t>cat("结论：接待时间存在明显的规律性。\n")</w:t>
            </w:r>
          </w:p>
          <w:p w14:paraId="472939DC" w14:textId="77777777" w:rsidR="005A2130" w:rsidRPr="005A2130" w:rsidRDefault="005A2130" w:rsidP="005A2130">
            <w:pPr>
              <w:ind w:firstLineChars="100" w:firstLine="220"/>
              <w:rPr>
                <w:bCs/>
                <w:color w:val="000000"/>
              </w:rPr>
            </w:pPr>
            <w:r w:rsidRPr="005A2130">
              <w:rPr>
                <w:bCs/>
                <w:color w:val="000000"/>
              </w:rPr>
              <w:t>} else {</w:t>
            </w:r>
          </w:p>
          <w:p w14:paraId="139D7E26" w14:textId="77777777" w:rsidR="005A2130" w:rsidRPr="005A2130" w:rsidRDefault="005A2130" w:rsidP="005A2130">
            <w:pPr>
              <w:ind w:firstLineChars="100" w:firstLine="220"/>
              <w:rPr>
                <w:bCs/>
                <w:color w:val="000000"/>
              </w:rPr>
            </w:pPr>
            <w:r w:rsidRPr="005A2130">
              <w:rPr>
                <w:bCs/>
                <w:color w:val="000000"/>
              </w:rPr>
              <w:t xml:space="preserve">    cat("结论：无法判断接待时间是否有规律，可能是随机的。\n")</w:t>
            </w:r>
          </w:p>
          <w:p w14:paraId="27F917F0" w14:textId="1BFD2763" w:rsidR="006B5363" w:rsidRDefault="005A2130" w:rsidP="005A2130">
            <w:pPr>
              <w:ind w:firstLineChars="100" w:firstLine="220"/>
              <w:rPr>
                <w:bCs/>
                <w:color w:val="000000"/>
              </w:rPr>
            </w:pPr>
            <w:r w:rsidRPr="005A2130">
              <w:rPr>
                <w:bCs/>
                <w:color w:val="000000"/>
              </w:rPr>
              <w:t>}</w:t>
            </w:r>
          </w:p>
          <w:p w14:paraId="3C20E997" w14:textId="32E0D250" w:rsidR="0081460B" w:rsidRDefault="005A2130" w:rsidP="002B7A6C">
            <w:pPr>
              <w:ind w:firstLineChars="100" w:firstLine="220"/>
              <w:rPr>
                <w:bCs/>
                <w:color w:val="000000"/>
              </w:rPr>
            </w:pPr>
            <w:r w:rsidRPr="005A2130">
              <w:rPr>
                <w:bCs/>
                <w:noProof/>
                <w:color w:val="000000"/>
              </w:rPr>
              <w:drawing>
                <wp:inline distT="0" distB="0" distL="0" distR="0" wp14:anchorId="75F10F37" wp14:editId="3BE1AE1C">
                  <wp:extent cx="5048955" cy="1352739"/>
                  <wp:effectExtent l="0" t="0" r="0" b="0"/>
                  <wp:docPr id="2079504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04095" name=""/>
                          <pic:cNvPicPr/>
                        </pic:nvPicPr>
                        <pic:blipFill>
                          <a:blip r:embed="rId18"/>
                          <a:stretch>
                            <a:fillRect/>
                          </a:stretch>
                        </pic:blipFill>
                        <pic:spPr>
                          <a:xfrm>
                            <a:off x="0" y="0"/>
                            <a:ext cx="5048955" cy="1352739"/>
                          </a:xfrm>
                          <a:prstGeom prst="rect">
                            <a:avLst/>
                          </a:prstGeom>
                        </pic:spPr>
                      </pic:pic>
                    </a:graphicData>
                  </a:graphic>
                </wp:inline>
              </w:drawing>
            </w:r>
          </w:p>
          <w:p w14:paraId="20810D3F" w14:textId="21ADFF1F" w:rsidR="0081460B" w:rsidRDefault="005A2130" w:rsidP="002B7A6C">
            <w:pPr>
              <w:ind w:firstLineChars="100" w:firstLine="220"/>
              <w:rPr>
                <w:bCs/>
                <w:color w:val="000000"/>
              </w:rPr>
            </w:pPr>
            <w:r>
              <w:rPr>
                <w:rFonts w:hint="eastAsia"/>
                <w:bCs/>
                <w:color w:val="000000"/>
              </w:rPr>
              <w:t>复制直接运行即可，可以修改observed中的内容改变预测值。</w:t>
            </w:r>
          </w:p>
          <w:p w14:paraId="2C188B51" w14:textId="17C03ADE" w:rsidR="005A2130" w:rsidRDefault="005A2130" w:rsidP="002B7A6C">
            <w:pPr>
              <w:ind w:firstLineChars="100" w:firstLine="220"/>
              <w:rPr>
                <w:bCs/>
                <w:color w:val="000000"/>
              </w:rPr>
            </w:pPr>
          </w:p>
          <w:p w14:paraId="23FE032E" w14:textId="58613E98" w:rsidR="005A2130" w:rsidRDefault="005A2130" w:rsidP="00143231">
            <w:pPr>
              <w:rPr>
                <w:bCs/>
                <w:color w:val="000000"/>
              </w:rPr>
            </w:pPr>
            <w:r>
              <w:rPr>
                <w:rFonts w:hint="eastAsia"/>
                <w:bCs/>
                <w:color w:val="000000"/>
              </w:rPr>
              <w:t>练习2.</w:t>
            </w:r>
            <w:r w:rsidRPr="005A2130">
              <w:t xml:space="preserve"> </w:t>
            </w:r>
            <w:r w:rsidRPr="005A2130">
              <w:rPr>
                <w:bCs/>
                <w:color w:val="000000"/>
              </w:rPr>
              <w:t>50 只铆钉随机地取来用在10个部件上，其中有3只铆钉强度太弱.每个部件用3只 铆钉。 若将3只强度太弱的铆钉都装在一个部件上，则这个部件强度就太弱，求发生一个 部件强度太弱的概率。</w:t>
            </w:r>
          </w:p>
          <w:p w14:paraId="340D25ED" w14:textId="77777777" w:rsidR="004E0418" w:rsidRPr="002C4783" w:rsidRDefault="004E0418" w:rsidP="004E0418">
            <w:pPr>
              <w:ind w:firstLineChars="100" w:firstLine="220"/>
              <w:rPr>
                <w:bCs/>
                <w:color w:val="000000"/>
                <w:lang w:val="en-GB"/>
              </w:rPr>
            </w:pPr>
            <w:proofErr w:type="spellStart"/>
            <w:r w:rsidRPr="002C4783">
              <w:rPr>
                <w:bCs/>
                <w:color w:val="000000"/>
                <w:lang w:val="en-GB"/>
              </w:rPr>
              <w:t>set.seed</w:t>
            </w:r>
            <w:proofErr w:type="spellEnd"/>
            <w:r w:rsidRPr="002C4783">
              <w:rPr>
                <w:bCs/>
                <w:color w:val="000000"/>
                <w:lang w:val="en-GB"/>
              </w:rPr>
              <w:t xml:space="preserve">(2025)            </w:t>
            </w:r>
          </w:p>
          <w:p w14:paraId="2C96D20D" w14:textId="7774BE73" w:rsidR="004E0418" w:rsidRPr="002C4783" w:rsidRDefault="004E0418" w:rsidP="004E0418">
            <w:pPr>
              <w:ind w:firstLineChars="100" w:firstLine="220"/>
              <w:rPr>
                <w:bCs/>
                <w:color w:val="000000"/>
                <w:lang w:val="en-GB"/>
              </w:rPr>
            </w:pPr>
            <w:proofErr w:type="spellStart"/>
            <w:r w:rsidRPr="002C4783">
              <w:rPr>
                <w:bCs/>
                <w:color w:val="000000"/>
                <w:lang w:val="en-GB"/>
              </w:rPr>
              <w:t>n_trials</w:t>
            </w:r>
            <w:proofErr w:type="spellEnd"/>
            <w:r w:rsidRPr="002C4783">
              <w:rPr>
                <w:bCs/>
                <w:color w:val="000000"/>
                <w:lang w:val="en-GB"/>
              </w:rPr>
              <w:t xml:space="preserve"> = 100000</w:t>
            </w:r>
          </w:p>
          <w:p w14:paraId="42C39AD3" w14:textId="77777777" w:rsidR="004E0418" w:rsidRPr="004E0418" w:rsidRDefault="004E0418" w:rsidP="004E0418">
            <w:pPr>
              <w:ind w:firstLineChars="100" w:firstLine="220"/>
              <w:rPr>
                <w:bCs/>
                <w:color w:val="000000"/>
                <w:lang w:val="en-GB"/>
              </w:rPr>
            </w:pPr>
            <w:proofErr w:type="spellStart"/>
            <w:r w:rsidRPr="004E0418">
              <w:rPr>
                <w:bCs/>
                <w:color w:val="000000"/>
                <w:lang w:val="en-GB"/>
              </w:rPr>
              <w:t>simulate_once</w:t>
            </w:r>
            <w:proofErr w:type="spellEnd"/>
            <w:r w:rsidRPr="004E0418">
              <w:rPr>
                <w:bCs/>
                <w:color w:val="000000"/>
                <w:lang w:val="en-GB"/>
              </w:rPr>
              <w:t xml:space="preserve"> = function() {</w:t>
            </w:r>
          </w:p>
          <w:p w14:paraId="65177102" w14:textId="77777777" w:rsidR="004E0418" w:rsidRPr="004E0418" w:rsidRDefault="004E0418" w:rsidP="004E0418">
            <w:pPr>
              <w:ind w:firstLineChars="100" w:firstLine="220"/>
              <w:rPr>
                <w:bCs/>
                <w:color w:val="000000"/>
                <w:lang w:val="en-GB"/>
              </w:rPr>
            </w:pPr>
            <w:r w:rsidRPr="004E0418">
              <w:rPr>
                <w:bCs/>
                <w:color w:val="000000"/>
                <w:lang w:val="en-GB"/>
              </w:rPr>
              <w:t xml:space="preserve">    rivets = c(rep("weak", 3), rep("strong", 47))           </w:t>
            </w:r>
          </w:p>
          <w:p w14:paraId="4F574A31" w14:textId="77777777" w:rsidR="004E0418" w:rsidRPr="004E0418" w:rsidRDefault="004E0418" w:rsidP="004E0418">
            <w:pPr>
              <w:ind w:firstLineChars="100" w:firstLine="220"/>
              <w:rPr>
                <w:bCs/>
                <w:color w:val="000000"/>
                <w:lang w:val="en-GB"/>
              </w:rPr>
            </w:pPr>
            <w:r w:rsidRPr="004E0418">
              <w:rPr>
                <w:bCs/>
                <w:color w:val="000000"/>
                <w:lang w:val="en-GB"/>
              </w:rPr>
              <w:t xml:space="preserve">    </w:t>
            </w:r>
            <w:proofErr w:type="spellStart"/>
            <w:r w:rsidRPr="004E0418">
              <w:rPr>
                <w:bCs/>
                <w:color w:val="000000"/>
                <w:lang w:val="en-GB"/>
              </w:rPr>
              <w:t>sample_rivets</w:t>
            </w:r>
            <w:proofErr w:type="spellEnd"/>
            <w:r w:rsidRPr="004E0418">
              <w:rPr>
                <w:bCs/>
                <w:color w:val="000000"/>
                <w:lang w:val="en-GB"/>
              </w:rPr>
              <w:t xml:space="preserve"> = sample(rivets, 30)                     </w:t>
            </w:r>
          </w:p>
          <w:p w14:paraId="62C62C4A" w14:textId="77777777" w:rsidR="004E0418" w:rsidRPr="004E0418" w:rsidRDefault="004E0418" w:rsidP="004E0418">
            <w:pPr>
              <w:ind w:firstLineChars="100" w:firstLine="220"/>
              <w:rPr>
                <w:bCs/>
                <w:color w:val="000000"/>
                <w:lang w:val="en-GB"/>
              </w:rPr>
            </w:pPr>
            <w:r w:rsidRPr="004E0418">
              <w:rPr>
                <w:bCs/>
                <w:color w:val="000000"/>
                <w:lang w:val="en-GB"/>
              </w:rPr>
              <w:t xml:space="preserve">    parts = matrix(</w:t>
            </w:r>
            <w:proofErr w:type="spellStart"/>
            <w:r w:rsidRPr="004E0418">
              <w:rPr>
                <w:bCs/>
                <w:color w:val="000000"/>
                <w:lang w:val="en-GB"/>
              </w:rPr>
              <w:t>sample_rivets</w:t>
            </w:r>
            <w:proofErr w:type="spellEnd"/>
            <w:r w:rsidRPr="004E0418">
              <w:rPr>
                <w:bCs/>
                <w:color w:val="000000"/>
                <w:lang w:val="en-GB"/>
              </w:rPr>
              <w:t xml:space="preserve">, </w:t>
            </w:r>
            <w:proofErr w:type="spellStart"/>
            <w:r w:rsidRPr="004E0418">
              <w:rPr>
                <w:bCs/>
                <w:color w:val="000000"/>
                <w:lang w:val="en-GB"/>
              </w:rPr>
              <w:t>nrow</w:t>
            </w:r>
            <w:proofErr w:type="spellEnd"/>
            <w:r w:rsidRPr="004E0418">
              <w:rPr>
                <w:bCs/>
                <w:color w:val="000000"/>
                <w:lang w:val="en-GB"/>
              </w:rPr>
              <w:t xml:space="preserve"> = 10, </w:t>
            </w:r>
            <w:proofErr w:type="spellStart"/>
            <w:r w:rsidRPr="004E0418">
              <w:rPr>
                <w:bCs/>
                <w:color w:val="000000"/>
                <w:lang w:val="en-GB"/>
              </w:rPr>
              <w:t>byrow</w:t>
            </w:r>
            <w:proofErr w:type="spellEnd"/>
            <w:r w:rsidRPr="004E0418">
              <w:rPr>
                <w:bCs/>
                <w:color w:val="000000"/>
                <w:lang w:val="en-GB"/>
              </w:rPr>
              <w:t xml:space="preserve"> = TRUE)  </w:t>
            </w:r>
          </w:p>
          <w:p w14:paraId="679E01B3" w14:textId="77777777" w:rsidR="004E0418" w:rsidRPr="004E0418" w:rsidRDefault="004E0418" w:rsidP="004E0418">
            <w:pPr>
              <w:ind w:firstLineChars="100" w:firstLine="220"/>
              <w:rPr>
                <w:bCs/>
                <w:color w:val="000000"/>
                <w:lang w:val="en-GB"/>
              </w:rPr>
            </w:pPr>
            <w:r w:rsidRPr="004E0418">
              <w:rPr>
                <w:bCs/>
                <w:color w:val="000000"/>
                <w:lang w:val="en-GB"/>
              </w:rPr>
              <w:t xml:space="preserve">    any(apply(parts, 1, function(part) all(part == "weak"))) </w:t>
            </w:r>
          </w:p>
          <w:p w14:paraId="33B422AB" w14:textId="77777777" w:rsidR="004E0418" w:rsidRPr="004E0418" w:rsidRDefault="004E0418" w:rsidP="004E0418">
            <w:pPr>
              <w:ind w:firstLineChars="100" w:firstLine="220"/>
              <w:rPr>
                <w:bCs/>
                <w:color w:val="000000"/>
                <w:lang w:val="en-GB"/>
              </w:rPr>
            </w:pPr>
            <w:r w:rsidRPr="004E0418">
              <w:rPr>
                <w:bCs/>
                <w:color w:val="000000"/>
                <w:lang w:val="en-GB"/>
              </w:rPr>
              <w:t>}</w:t>
            </w:r>
          </w:p>
          <w:p w14:paraId="20A2D084" w14:textId="77777777" w:rsidR="004E0418" w:rsidRPr="004E0418" w:rsidRDefault="004E0418" w:rsidP="004E0418">
            <w:pPr>
              <w:ind w:firstLineChars="100" w:firstLine="220"/>
              <w:rPr>
                <w:bCs/>
                <w:color w:val="000000"/>
                <w:lang w:val="en-GB"/>
              </w:rPr>
            </w:pPr>
          </w:p>
          <w:p w14:paraId="21261BFD" w14:textId="77777777" w:rsidR="004E0418" w:rsidRPr="004E0418" w:rsidRDefault="004E0418" w:rsidP="004E0418">
            <w:pPr>
              <w:ind w:firstLineChars="100" w:firstLine="220"/>
              <w:rPr>
                <w:bCs/>
                <w:color w:val="000000"/>
                <w:lang w:val="en-GB"/>
              </w:rPr>
            </w:pPr>
            <w:r w:rsidRPr="004E0418">
              <w:rPr>
                <w:bCs/>
                <w:color w:val="000000"/>
                <w:lang w:val="en-GB"/>
              </w:rPr>
              <w:t>probability = mean(replicate(</w:t>
            </w:r>
            <w:proofErr w:type="spellStart"/>
            <w:r w:rsidRPr="004E0418">
              <w:rPr>
                <w:bCs/>
                <w:color w:val="000000"/>
                <w:lang w:val="en-GB"/>
              </w:rPr>
              <w:t>n_trials</w:t>
            </w:r>
            <w:proofErr w:type="spellEnd"/>
            <w:r w:rsidRPr="004E0418">
              <w:rPr>
                <w:bCs/>
                <w:color w:val="000000"/>
                <w:lang w:val="en-GB"/>
              </w:rPr>
              <w:t xml:space="preserve">, </w:t>
            </w:r>
            <w:proofErr w:type="spellStart"/>
            <w:r w:rsidRPr="004E0418">
              <w:rPr>
                <w:bCs/>
                <w:color w:val="000000"/>
                <w:lang w:val="en-GB"/>
              </w:rPr>
              <w:t>simulate_once</w:t>
            </w:r>
            <w:proofErr w:type="spellEnd"/>
            <w:r w:rsidRPr="004E0418">
              <w:rPr>
                <w:bCs/>
                <w:color w:val="000000"/>
                <w:lang w:val="en-GB"/>
              </w:rPr>
              <w:t>()))</w:t>
            </w:r>
          </w:p>
          <w:p w14:paraId="4E0C900D" w14:textId="77777777" w:rsidR="004E0418" w:rsidRPr="004E0418" w:rsidRDefault="004E0418" w:rsidP="004E0418">
            <w:pPr>
              <w:ind w:firstLineChars="100" w:firstLine="220"/>
              <w:rPr>
                <w:bCs/>
                <w:color w:val="000000"/>
                <w:lang w:val="en-GB"/>
              </w:rPr>
            </w:pPr>
          </w:p>
          <w:p w14:paraId="381BE9DA" w14:textId="52FF2614" w:rsidR="005A2130" w:rsidRDefault="004E0418" w:rsidP="004E0418">
            <w:pPr>
              <w:ind w:firstLineChars="100" w:firstLine="220"/>
              <w:rPr>
                <w:bCs/>
                <w:color w:val="000000"/>
              </w:rPr>
            </w:pPr>
            <w:r w:rsidRPr="004E0418">
              <w:rPr>
                <w:bCs/>
                <w:color w:val="000000"/>
              </w:rPr>
              <w:t>cat("估计至少有一个部件全弱的概率为：", round(probability, 6), "\n")</w:t>
            </w:r>
          </w:p>
          <w:p w14:paraId="7FCCA1D5" w14:textId="63B034F8" w:rsidR="0081460B" w:rsidRDefault="00794FB5" w:rsidP="002B7A6C">
            <w:pPr>
              <w:ind w:firstLineChars="100" w:firstLine="220"/>
              <w:rPr>
                <w:bCs/>
                <w:color w:val="000000"/>
              </w:rPr>
            </w:pPr>
            <w:r w:rsidRPr="00794FB5">
              <w:rPr>
                <w:bCs/>
                <w:noProof/>
                <w:color w:val="000000"/>
              </w:rPr>
              <w:lastRenderedPageBreak/>
              <w:drawing>
                <wp:inline distT="0" distB="0" distL="0" distR="0" wp14:anchorId="79ECF724" wp14:editId="12D2133F">
                  <wp:extent cx="5276850" cy="2143760"/>
                  <wp:effectExtent l="0" t="0" r="0" b="8890"/>
                  <wp:docPr id="1416371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71285" name=""/>
                          <pic:cNvPicPr/>
                        </pic:nvPicPr>
                        <pic:blipFill>
                          <a:blip r:embed="rId19"/>
                          <a:stretch>
                            <a:fillRect/>
                          </a:stretch>
                        </pic:blipFill>
                        <pic:spPr>
                          <a:xfrm>
                            <a:off x="0" y="0"/>
                            <a:ext cx="5276850" cy="2143760"/>
                          </a:xfrm>
                          <a:prstGeom prst="rect">
                            <a:avLst/>
                          </a:prstGeom>
                        </pic:spPr>
                      </pic:pic>
                    </a:graphicData>
                  </a:graphic>
                </wp:inline>
              </w:drawing>
            </w:r>
          </w:p>
          <w:p w14:paraId="2C2550D6" w14:textId="1BC2EFAF" w:rsidR="0081460B" w:rsidRDefault="0081460B" w:rsidP="002B7A6C">
            <w:pPr>
              <w:ind w:firstLineChars="100" w:firstLine="220"/>
              <w:rPr>
                <w:bCs/>
                <w:color w:val="000000"/>
              </w:rPr>
            </w:pPr>
          </w:p>
          <w:p w14:paraId="4883F44D" w14:textId="77777777" w:rsidR="00794FB5" w:rsidRDefault="00794FB5" w:rsidP="002B7A6C">
            <w:pPr>
              <w:ind w:firstLineChars="100" w:firstLine="220"/>
              <w:rPr>
                <w:bCs/>
                <w:color w:val="000000"/>
              </w:rPr>
            </w:pPr>
          </w:p>
          <w:p w14:paraId="2071CAB1" w14:textId="1202B339" w:rsidR="0081460B" w:rsidRDefault="0081460B" w:rsidP="002B7A6C">
            <w:pPr>
              <w:ind w:firstLineChars="100" w:firstLine="220"/>
              <w:rPr>
                <w:bCs/>
                <w:color w:val="000000"/>
              </w:rPr>
            </w:pPr>
          </w:p>
          <w:p w14:paraId="0CA25E83" w14:textId="6FD24EDF" w:rsidR="0081460B" w:rsidRDefault="0081460B" w:rsidP="002B7A6C">
            <w:pPr>
              <w:ind w:firstLineChars="100" w:firstLine="220"/>
              <w:rPr>
                <w:bCs/>
                <w:color w:val="000000"/>
              </w:rPr>
            </w:pPr>
          </w:p>
          <w:p w14:paraId="7228BA18" w14:textId="0E029E54" w:rsidR="0081460B" w:rsidRDefault="0081460B" w:rsidP="002B7A6C">
            <w:pPr>
              <w:ind w:firstLineChars="100" w:firstLine="220"/>
              <w:rPr>
                <w:bCs/>
                <w:color w:val="000000"/>
              </w:rPr>
            </w:pPr>
          </w:p>
          <w:p w14:paraId="1580B251" w14:textId="2DB632AC" w:rsidR="0081460B" w:rsidRDefault="0081460B" w:rsidP="002B7A6C">
            <w:pPr>
              <w:ind w:firstLineChars="100" w:firstLine="220"/>
              <w:rPr>
                <w:bCs/>
                <w:color w:val="000000"/>
              </w:rPr>
            </w:pPr>
          </w:p>
          <w:p w14:paraId="41C2A95B" w14:textId="2EC34728" w:rsidR="0081460B" w:rsidRDefault="0081460B" w:rsidP="002B7A6C">
            <w:pPr>
              <w:ind w:firstLineChars="100" w:firstLine="220"/>
              <w:rPr>
                <w:bCs/>
                <w:color w:val="000000"/>
              </w:rPr>
            </w:pPr>
          </w:p>
          <w:p w14:paraId="148D9DFA" w14:textId="3AA188A8" w:rsidR="0081460B" w:rsidRDefault="0081460B" w:rsidP="002B7A6C">
            <w:pPr>
              <w:ind w:firstLineChars="100" w:firstLine="220"/>
              <w:rPr>
                <w:bCs/>
                <w:color w:val="000000"/>
              </w:rPr>
            </w:pPr>
          </w:p>
          <w:p w14:paraId="62045D7C" w14:textId="63EC651F" w:rsidR="0081460B" w:rsidRDefault="0081460B" w:rsidP="002B7A6C">
            <w:pPr>
              <w:ind w:firstLineChars="100" w:firstLine="220"/>
              <w:rPr>
                <w:bCs/>
                <w:color w:val="000000"/>
              </w:rPr>
            </w:pPr>
          </w:p>
          <w:p w14:paraId="7EF0472D" w14:textId="4C011997" w:rsidR="0081460B" w:rsidRDefault="0081460B" w:rsidP="002B7A6C">
            <w:pPr>
              <w:ind w:firstLineChars="100" w:firstLine="220"/>
              <w:rPr>
                <w:bCs/>
                <w:color w:val="000000"/>
              </w:rPr>
            </w:pPr>
          </w:p>
          <w:p w14:paraId="613F8C65" w14:textId="26414E6C" w:rsidR="0081460B" w:rsidRDefault="0081460B" w:rsidP="002B7A6C">
            <w:pPr>
              <w:ind w:firstLineChars="100" w:firstLine="220"/>
              <w:rPr>
                <w:bCs/>
                <w:color w:val="000000"/>
              </w:rPr>
            </w:pPr>
          </w:p>
          <w:p w14:paraId="326A479F" w14:textId="1BDA26E6" w:rsidR="0081460B" w:rsidRDefault="0081460B" w:rsidP="002B7A6C">
            <w:pPr>
              <w:ind w:firstLineChars="100" w:firstLine="220"/>
              <w:rPr>
                <w:bCs/>
                <w:color w:val="000000"/>
              </w:rPr>
            </w:pPr>
          </w:p>
          <w:p w14:paraId="1B12FA4F" w14:textId="69955975" w:rsidR="0081460B" w:rsidRDefault="0081460B" w:rsidP="002B7A6C">
            <w:pPr>
              <w:ind w:firstLineChars="100" w:firstLine="220"/>
              <w:rPr>
                <w:bCs/>
                <w:color w:val="000000"/>
              </w:rPr>
            </w:pPr>
          </w:p>
          <w:p w14:paraId="2195C056" w14:textId="141226E8" w:rsidR="0081460B" w:rsidRDefault="0081460B" w:rsidP="002B7A6C">
            <w:pPr>
              <w:ind w:firstLineChars="100" w:firstLine="220"/>
              <w:rPr>
                <w:bCs/>
                <w:color w:val="000000"/>
              </w:rPr>
            </w:pPr>
          </w:p>
          <w:p w14:paraId="176B3CFE" w14:textId="6AD064ED" w:rsidR="0081460B" w:rsidRDefault="0081460B" w:rsidP="002B7A6C">
            <w:pPr>
              <w:ind w:firstLineChars="100" w:firstLine="220"/>
              <w:rPr>
                <w:bCs/>
                <w:color w:val="000000"/>
              </w:rPr>
            </w:pPr>
          </w:p>
          <w:p w14:paraId="57BCBAED" w14:textId="77777777" w:rsidR="0081460B" w:rsidRDefault="0081460B" w:rsidP="002B7A6C">
            <w:pPr>
              <w:ind w:firstLineChars="100" w:firstLine="220"/>
              <w:rPr>
                <w:bCs/>
                <w:color w:val="000000"/>
              </w:rPr>
            </w:pPr>
          </w:p>
          <w:p w14:paraId="05757D82" w14:textId="77777777" w:rsidR="0081460B" w:rsidRDefault="0081460B" w:rsidP="002B7A6C">
            <w:pPr>
              <w:rPr>
                <w:bCs/>
                <w:color w:val="000000"/>
              </w:rPr>
            </w:pPr>
            <w:r>
              <w:rPr>
                <w:rFonts w:hint="eastAsia"/>
                <w:bCs/>
                <w:color w:val="000000"/>
              </w:rPr>
              <w:t xml:space="preserve"> </w:t>
            </w:r>
            <w:r>
              <w:rPr>
                <w:bCs/>
                <w:color w:val="000000"/>
              </w:rPr>
              <w:t xml:space="preserve"> </w:t>
            </w:r>
          </w:p>
          <w:p w14:paraId="075C89D8" w14:textId="77777777" w:rsidR="0081460B" w:rsidRPr="00DB7866" w:rsidRDefault="0081460B" w:rsidP="002B7A6C">
            <w:pPr>
              <w:rPr>
                <w:bCs/>
                <w:color w:val="000000"/>
              </w:rPr>
            </w:pPr>
          </w:p>
        </w:tc>
      </w:tr>
      <w:tr w:rsidR="0081460B" w:rsidRPr="00B24BBB" w14:paraId="2458D366" w14:textId="77777777" w:rsidTr="0081460B">
        <w:trPr>
          <w:trHeight w:val="5903"/>
          <w:jc w:val="center"/>
        </w:trPr>
        <w:tc>
          <w:tcPr>
            <w:tcW w:w="8526" w:type="dxa"/>
          </w:tcPr>
          <w:p w14:paraId="17F66951" w14:textId="77777777" w:rsidR="0081460B" w:rsidRDefault="0081460B" w:rsidP="002B7A6C">
            <w:pPr>
              <w:rPr>
                <w:b/>
                <w:color w:val="000000"/>
                <w:szCs w:val="21"/>
              </w:rPr>
            </w:pPr>
          </w:p>
          <w:p w14:paraId="68211059" w14:textId="77777777" w:rsidR="0081460B" w:rsidRDefault="0081460B" w:rsidP="002B7A6C">
            <w:pPr>
              <w:rPr>
                <w:b/>
                <w:color w:val="000000"/>
                <w:szCs w:val="21"/>
              </w:rPr>
            </w:pPr>
          </w:p>
          <w:p w14:paraId="70A78143" w14:textId="77777777" w:rsidR="0081460B" w:rsidRDefault="0081460B" w:rsidP="002B7A6C">
            <w:pPr>
              <w:rPr>
                <w:b/>
                <w:color w:val="000000"/>
                <w:szCs w:val="21"/>
              </w:rPr>
            </w:pPr>
          </w:p>
          <w:p w14:paraId="7BF1076D" w14:textId="41F50AAE" w:rsidR="0081460B" w:rsidRDefault="0081460B" w:rsidP="002B7A6C">
            <w:pPr>
              <w:rPr>
                <w:b/>
                <w:color w:val="000000"/>
                <w:szCs w:val="21"/>
              </w:rPr>
            </w:pPr>
            <w:r>
              <w:rPr>
                <w:rFonts w:hint="eastAsia"/>
                <w:b/>
                <w:color w:val="000000"/>
                <w:szCs w:val="21"/>
              </w:rPr>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68B6DC9A" w14:textId="77777777" w:rsidR="0081460B" w:rsidRDefault="0081460B" w:rsidP="002B7A6C">
            <w:pPr>
              <w:rPr>
                <w:bCs/>
                <w:color w:val="000000"/>
              </w:rPr>
            </w:pPr>
            <w:r>
              <w:rPr>
                <w:rFonts w:hint="eastAsia"/>
                <w:bCs/>
                <w:color w:val="000000"/>
              </w:rPr>
              <w:t>1 做的过程中遇到什么问题？如何解决的？</w:t>
            </w:r>
          </w:p>
          <w:p w14:paraId="4A39F176" w14:textId="2869CD5C" w:rsidR="0081460B" w:rsidRDefault="00794FB5" w:rsidP="002B7A6C">
            <w:pPr>
              <w:rPr>
                <w:bCs/>
                <w:color w:val="000000"/>
              </w:rPr>
            </w:pPr>
            <w:r>
              <w:rPr>
                <w:rFonts w:hint="eastAsia"/>
                <w:bCs/>
                <w:color w:val="000000"/>
              </w:rPr>
              <w:t>（1.不知道如何将代码换行，回车之后直接运行了代码：</w:t>
            </w:r>
            <w:r w:rsidR="00143231">
              <w:rPr>
                <w:rFonts w:hint="eastAsia"/>
                <w:bCs/>
                <w:color w:val="000000"/>
              </w:rPr>
              <w:t>按shift+回车就可以实现换行</w:t>
            </w:r>
          </w:p>
          <w:p w14:paraId="4FBDFB9A" w14:textId="24179592" w:rsidR="0081460B" w:rsidRDefault="0081460B" w:rsidP="002B7A6C">
            <w:pPr>
              <w:rPr>
                <w:bCs/>
                <w:color w:val="000000"/>
              </w:rPr>
            </w:pPr>
          </w:p>
          <w:p w14:paraId="37D1D210" w14:textId="77777777" w:rsidR="0081460B" w:rsidRDefault="0081460B" w:rsidP="002B7A6C">
            <w:pPr>
              <w:rPr>
                <w:bCs/>
                <w:color w:val="000000"/>
              </w:rPr>
            </w:pPr>
          </w:p>
          <w:p w14:paraId="35B22982" w14:textId="77777777" w:rsidR="00794FB5" w:rsidRDefault="00794FB5" w:rsidP="002B7A6C">
            <w:pPr>
              <w:rPr>
                <w:bCs/>
                <w:color w:val="000000"/>
              </w:rPr>
            </w:pPr>
          </w:p>
          <w:p w14:paraId="0BE3C0B8" w14:textId="77777777" w:rsidR="00794FB5" w:rsidRDefault="00794FB5" w:rsidP="002B7A6C">
            <w:pPr>
              <w:rPr>
                <w:bCs/>
                <w:color w:val="000000"/>
              </w:rPr>
            </w:pPr>
          </w:p>
          <w:p w14:paraId="301A4DA8" w14:textId="77777777" w:rsidR="00794FB5" w:rsidRPr="008779D2" w:rsidRDefault="00794FB5" w:rsidP="002B7A6C">
            <w:pPr>
              <w:rPr>
                <w:bCs/>
                <w:color w:val="000000"/>
              </w:rPr>
            </w:pPr>
          </w:p>
          <w:p w14:paraId="2BF11CD3" w14:textId="77777777" w:rsidR="0081460B" w:rsidRDefault="0081460B" w:rsidP="002B7A6C">
            <w:pPr>
              <w:rPr>
                <w:bCs/>
                <w:color w:val="000000"/>
              </w:rPr>
            </w:pPr>
            <w:r>
              <w:rPr>
                <w:rFonts w:hint="eastAsia"/>
                <w:bCs/>
                <w:color w:val="000000"/>
              </w:rPr>
              <w:t>2 知识总结与体会</w:t>
            </w:r>
          </w:p>
          <w:p w14:paraId="0BEA342E" w14:textId="77777777" w:rsidR="00143231" w:rsidRPr="00143231" w:rsidRDefault="00143231" w:rsidP="00143231">
            <w:pPr>
              <w:rPr>
                <w:bCs/>
                <w:color w:val="000000"/>
                <w:lang w:val="en-US"/>
              </w:rPr>
            </w:pPr>
            <w:r w:rsidRPr="00143231">
              <w:rPr>
                <w:bCs/>
                <w:color w:val="000000"/>
                <w:lang w:val="en-US"/>
              </w:rPr>
              <w:t>通过本次实验，我掌握了古典概率的基本概念和常见计算方法，并学会了使用 R 语言进行组合数、排列数以及概率的编程计算。实验中通过两个实际问题的求解，我对古典概率模型有了更深的理解：</w:t>
            </w:r>
          </w:p>
          <w:p w14:paraId="32E085C7" w14:textId="77777777" w:rsidR="00143231" w:rsidRPr="00143231" w:rsidRDefault="00143231" w:rsidP="00143231">
            <w:pPr>
              <w:numPr>
                <w:ilvl w:val="0"/>
                <w:numId w:val="21"/>
              </w:numPr>
              <w:rPr>
                <w:bCs/>
                <w:color w:val="000000"/>
                <w:lang w:val="en-US"/>
              </w:rPr>
            </w:pPr>
            <w:r w:rsidRPr="00143231">
              <w:rPr>
                <w:bCs/>
                <w:color w:val="000000"/>
                <w:lang w:val="en-US"/>
              </w:rPr>
              <w:t>在“生日问题”中，运用了排列的思想计算至少有两人生日相同的概率，体会到随着人数增加，重复的可能性迅速上升。</w:t>
            </w:r>
          </w:p>
          <w:p w14:paraId="6A78FE8E" w14:textId="77777777" w:rsidR="00143231" w:rsidRPr="00143231" w:rsidRDefault="00143231" w:rsidP="00143231">
            <w:pPr>
              <w:numPr>
                <w:ilvl w:val="0"/>
                <w:numId w:val="21"/>
              </w:numPr>
              <w:rPr>
                <w:bCs/>
                <w:color w:val="000000"/>
                <w:lang w:val="en-US"/>
              </w:rPr>
            </w:pPr>
            <w:r w:rsidRPr="00143231">
              <w:rPr>
                <w:bCs/>
                <w:color w:val="000000"/>
                <w:lang w:val="en-US"/>
              </w:rPr>
              <w:t>在“配对鞋子问题”和“铆钉分配问题”中，学习了如何用组合数分析复杂情况，并通过模拟估计实际概率。</w:t>
            </w:r>
          </w:p>
          <w:p w14:paraId="3ECA7091" w14:textId="77777777" w:rsidR="00143231" w:rsidRPr="00143231" w:rsidRDefault="00143231" w:rsidP="00143231">
            <w:pPr>
              <w:rPr>
                <w:bCs/>
                <w:color w:val="000000"/>
                <w:lang w:val="en-US"/>
              </w:rPr>
            </w:pPr>
            <w:r w:rsidRPr="00143231">
              <w:rPr>
                <w:bCs/>
                <w:color w:val="000000"/>
                <w:lang w:val="en-US"/>
              </w:rPr>
              <w:t>此外，我也学会了使用 choose()、factorial()、</w:t>
            </w:r>
            <w:proofErr w:type="spellStart"/>
            <w:r w:rsidRPr="00143231">
              <w:rPr>
                <w:bCs/>
                <w:color w:val="000000"/>
                <w:lang w:val="en-US"/>
              </w:rPr>
              <w:t>chisq.test</w:t>
            </w:r>
            <w:proofErr w:type="spellEnd"/>
            <w:r w:rsidRPr="00143231">
              <w:rPr>
                <w:bCs/>
                <w:color w:val="000000"/>
                <w:lang w:val="en-US"/>
              </w:rPr>
              <w:t>()、sample() 等 R 语言函数进行概率计算与模拟。通过编程实现，增强了对抽象概率模型的直观理解，提高了动手能力和分析问题的能力。</w:t>
            </w:r>
          </w:p>
          <w:p w14:paraId="774D427D" w14:textId="77777777" w:rsidR="00143231" w:rsidRPr="00143231" w:rsidRDefault="00143231" w:rsidP="00143231">
            <w:pPr>
              <w:rPr>
                <w:bCs/>
                <w:color w:val="000000"/>
                <w:lang w:val="en-US"/>
              </w:rPr>
            </w:pPr>
            <w:r w:rsidRPr="00143231">
              <w:rPr>
                <w:bCs/>
                <w:color w:val="000000"/>
                <w:lang w:val="en-US"/>
              </w:rPr>
              <w:t>本次实验让我认识到：</w:t>
            </w:r>
            <w:r w:rsidRPr="00143231">
              <w:rPr>
                <w:b/>
                <w:bCs/>
                <w:color w:val="000000"/>
                <w:lang w:val="en-US"/>
              </w:rPr>
              <w:t>概率并不是凭感觉判断，而是可以通过严谨的数学与模拟分析得出的科学结论。</w:t>
            </w:r>
          </w:p>
          <w:p w14:paraId="437A3A05" w14:textId="31DACB3D" w:rsidR="0081460B" w:rsidRPr="00143231" w:rsidRDefault="0081460B" w:rsidP="002B7A6C">
            <w:pPr>
              <w:rPr>
                <w:bCs/>
                <w:color w:val="000000"/>
                <w:lang w:val="en-US"/>
              </w:rPr>
            </w:pPr>
          </w:p>
          <w:p w14:paraId="31B3A759" w14:textId="11306622" w:rsidR="0081460B" w:rsidRDefault="0081460B" w:rsidP="002B7A6C">
            <w:pPr>
              <w:rPr>
                <w:bCs/>
                <w:color w:val="000000"/>
              </w:rPr>
            </w:pPr>
          </w:p>
          <w:p w14:paraId="08CACF44" w14:textId="66A66440" w:rsidR="0081460B" w:rsidRDefault="0081460B" w:rsidP="002B7A6C">
            <w:pPr>
              <w:rPr>
                <w:bCs/>
                <w:color w:val="000000"/>
              </w:rPr>
            </w:pPr>
          </w:p>
          <w:p w14:paraId="5D2865AB" w14:textId="77777777" w:rsidR="00794FB5" w:rsidRDefault="00794FB5" w:rsidP="002B7A6C">
            <w:pPr>
              <w:rPr>
                <w:bCs/>
                <w:color w:val="000000"/>
              </w:rPr>
            </w:pPr>
          </w:p>
          <w:p w14:paraId="005E7190" w14:textId="77777777" w:rsidR="00794FB5" w:rsidRDefault="00794FB5" w:rsidP="002B7A6C">
            <w:pPr>
              <w:rPr>
                <w:bCs/>
                <w:color w:val="000000"/>
              </w:rPr>
            </w:pPr>
          </w:p>
          <w:p w14:paraId="5C69C156" w14:textId="77777777" w:rsidR="00794FB5" w:rsidRDefault="00794FB5" w:rsidP="002B7A6C">
            <w:pPr>
              <w:rPr>
                <w:bCs/>
                <w:color w:val="000000"/>
              </w:rPr>
            </w:pPr>
          </w:p>
          <w:p w14:paraId="67E8DEB2" w14:textId="77777777" w:rsidR="00794FB5" w:rsidRDefault="00794FB5" w:rsidP="002B7A6C">
            <w:pPr>
              <w:rPr>
                <w:bCs/>
                <w:color w:val="000000"/>
              </w:rPr>
            </w:pPr>
          </w:p>
          <w:p w14:paraId="7B2496A2" w14:textId="77777777" w:rsidR="00794FB5" w:rsidRDefault="00794FB5" w:rsidP="002B7A6C">
            <w:pPr>
              <w:rPr>
                <w:bCs/>
                <w:color w:val="000000"/>
              </w:rPr>
            </w:pPr>
          </w:p>
          <w:p w14:paraId="1D3C7498" w14:textId="77777777" w:rsidR="00794FB5" w:rsidRDefault="00794FB5" w:rsidP="002B7A6C">
            <w:pPr>
              <w:rPr>
                <w:bCs/>
                <w:color w:val="000000"/>
              </w:rPr>
            </w:pPr>
          </w:p>
          <w:p w14:paraId="5E24FA1E" w14:textId="77777777" w:rsidR="00794FB5" w:rsidRDefault="00794FB5" w:rsidP="002B7A6C">
            <w:pPr>
              <w:rPr>
                <w:bCs/>
                <w:color w:val="000000"/>
              </w:rPr>
            </w:pPr>
          </w:p>
          <w:p w14:paraId="44032518" w14:textId="77777777" w:rsidR="00794FB5" w:rsidRDefault="00794FB5" w:rsidP="002B7A6C">
            <w:pPr>
              <w:rPr>
                <w:bCs/>
                <w:color w:val="000000"/>
              </w:rPr>
            </w:pPr>
          </w:p>
          <w:p w14:paraId="37013D67" w14:textId="77777777" w:rsidR="00794FB5" w:rsidRDefault="00794FB5" w:rsidP="002B7A6C">
            <w:pPr>
              <w:rPr>
                <w:bCs/>
                <w:color w:val="000000"/>
              </w:rPr>
            </w:pPr>
          </w:p>
          <w:p w14:paraId="44717CEF" w14:textId="77777777" w:rsidR="00794FB5" w:rsidRDefault="00794FB5" w:rsidP="002B7A6C">
            <w:pPr>
              <w:rPr>
                <w:bCs/>
                <w:color w:val="000000"/>
              </w:rPr>
            </w:pPr>
          </w:p>
          <w:p w14:paraId="3D2C9B26" w14:textId="77777777" w:rsidR="00794FB5" w:rsidRDefault="00794FB5" w:rsidP="002B7A6C">
            <w:pPr>
              <w:rPr>
                <w:bCs/>
                <w:color w:val="000000"/>
              </w:rPr>
            </w:pPr>
          </w:p>
          <w:p w14:paraId="4B46B124" w14:textId="77777777" w:rsidR="00794FB5" w:rsidRDefault="00794FB5" w:rsidP="002B7A6C">
            <w:pPr>
              <w:rPr>
                <w:bCs/>
                <w:color w:val="000000"/>
              </w:rPr>
            </w:pPr>
          </w:p>
          <w:p w14:paraId="0168FA14" w14:textId="77777777" w:rsidR="00794FB5" w:rsidRDefault="00794FB5" w:rsidP="002B7A6C">
            <w:pPr>
              <w:rPr>
                <w:bCs/>
                <w:color w:val="000000"/>
              </w:rPr>
            </w:pPr>
          </w:p>
          <w:p w14:paraId="1860E6A9" w14:textId="77777777" w:rsidR="0081460B" w:rsidRDefault="0081460B" w:rsidP="002B7A6C">
            <w:pPr>
              <w:rPr>
                <w:bCs/>
                <w:color w:val="000000"/>
              </w:rPr>
            </w:pPr>
          </w:p>
          <w:p w14:paraId="7A518499" w14:textId="77777777" w:rsidR="0081460B" w:rsidRPr="00B24BBB" w:rsidRDefault="0081460B" w:rsidP="002B7A6C">
            <w:pPr>
              <w:rPr>
                <w:b/>
                <w:color w:val="000000"/>
                <w:szCs w:val="21"/>
              </w:rPr>
            </w:pPr>
          </w:p>
        </w:tc>
      </w:tr>
    </w:tbl>
    <w:p w14:paraId="29AC33EE" w14:textId="67A260B0" w:rsidR="00122FBC" w:rsidRDefault="00122FBC" w:rsidP="00794DFE">
      <w:pPr>
        <w:spacing w:line="360" w:lineRule="auto"/>
      </w:pPr>
    </w:p>
    <w:p w14:paraId="39953AFE" w14:textId="448443FB" w:rsidR="00122FBC" w:rsidRPr="00A6149C" w:rsidRDefault="00122FBC" w:rsidP="00A6149C">
      <w:pPr>
        <w:pStyle w:val="3"/>
        <w:spacing w:line="480" w:lineRule="auto"/>
        <w:rPr>
          <w:rFonts w:cstheme="majorEastAsia"/>
        </w:rPr>
      </w:pPr>
      <w:r>
        <w:br w:type="page"/>
      </w:r>
      <w:r w:rsidR="00A6149C" w:rsidRPr="00A6149C">
        <w:lastRenderedPageBreak/>
        <w:t xml:space="preserve"> </w:t>
      </w:r>
      <w:r>
        <w:t>实验</w:t>
      </w:r>
      <w:r w:rsidR="002C4F65">
        <w:rPr>
          <w:rFonts w:asciiTheme="minorEastAsia" w:eastAsiaTheme="minorEastAsia" w:hAnsiTheme="minorEastAsia" w:hint="eastAsia"/>
        </w:rPr>
        <w:t>二</w:t>
      </w:r>
      <w:r>
        <w:rPr>
          <w:rFonts w:hint="eastAsia"/>
        </w:rPr>
        <w:t xml:space="preserve">  </w:t>
      </w:r>
      <w:r w:rsidR="002C4F65">
        <w:rPr>
          <w:rFonts w:hint="eastAsia"/>
        </w:rPr>
        <w:t>频率稳定性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122FBC" w:rsidRPr="00B24BBB" w14:paraId="01D1B46A" w14:textId="77777777" w:rsidTr="009D57C9">
        <w:trPr>
          <w:trHeight w:val="1260"/>
          <w:jc w:val="center"/>
        </w:trPr>
        <w:tc>
          <w:tcPr>
            <w:tcW w:w="8526" w:type="dxa"/>
          </w:tcPr>
          <w:p w14:paraId="2F606337" w14:textId="77777777" w:rsidR="00122FBC" w:rsidRPr="00B24BBB" w:rsidRDefault="00122FBC" w:rsidP="00EF7611">
            <w:pPr>
              <w:snapToGrid w:val="0"/>
              <w:spacing w:before="120" w:after="120"/>
              <w:rPr>
                <w:b/>
                <w:bCs/>
                <w:color w:val="000000"/>
              </w:rPr>
            </w:pPr>
            <w:r w:rsidRPr="00B24BBB">
              <w:rPr>
                <w:b/>
                <w:bCs/>
                <w:color w:val="000000"/>
              </w:rPr>
              <w:t>一、实验目的：</w:t>
            </w:r>
          </w:p>
          <w:p w14:paraId="5333A0AA" w14:textId="77777777" w:rsidR="002C4F65" w:rsidRDefault="002C4F65" w:rsidP="002C4F65">
            <w:pPr>
              <w:spacing w:line="300" w:lineRule="auto"/>
              <w:ind w:firstLineChars="200" w:firstLine="440"/>
              <w:rPr>
                <w:rFonts w:asciiTheme="minorEastAsia" w:hAnsiTheme="minorEastAsia"/>
                <w:szCs w:val="21"/>
              </w:rPr>
            </w:pPr>
            <w:r>
              <w:rPr>
                <w:rFonts w:asciiTheme="minorEastAsia" w:hAnsiTheme="minorEastAsia" w:hint="eastAsia"/>
                <w:szCs w:val="21"/>
              </w:rPr>
              <w:t>1.理解频率和概率的概念</w:t>
            </w:r>
          </w:p>
          <w:p w14:paraId="7EA78461" w14:textId="77777777" w:rsidR="002C4F65" w:rsidRDefault="002C4F65" w:rsidP="002C4F65">
            <w:pPr>
              <w:spacing w:line="300" w:lineRule="auto"/>
              <w:ind w:firstLineChars="200" w:firstLine="440"/>
              <w:rPr>
                <w:rFonts w:asciiTheme="minorEastAsia" w:hAnsiTheme="minorEastAsia"/>
                <w:szCs w:val="21"/>
              </w:rPr>
            </w:pPr>
            <w:r>
              <w:rPr>
                <w:rFonts w:asciiTheme="minorEastAsia" w:hAnsiTheme="minorEastAsia" w:hint="eastAsia"/>
                <w:szCs w:val="21"/>
              </w:rPr>
              <w:t>2.理解频率和概率的关系</w:t>
            </w:r>
          </w:p>
          <w:p w14:paraId="2A5108F7" w14:textId="77777777" w:rsidR="00122FBC" w:rsidRPr="00B51E78" w:rsidRDefault="00122FBC" w:rsidP="00EF7611">
            <w:pPr>
              <w:autoSpaceDE/>
              <w:autoSpaceDN/>
              <w:ind w:left="420"/>
              <w:jc w:val="both"/>
            </w:pPr>
          </w:p>
        </w:tc>
      </w:tr>
      <w:tr w:rsidR="00122FBC" w:rsidRPr="00B24BBB" w14:paraId="43E629B1" w14:textId="77777777" w:rsidTr="009D57C9">
        <w:trPr>
          <w:trHeight w:val="724"/>
          <w:jc w:val="center"/>
        </w:trPr>
        <w:tc>
          <w:tcPr>
            <w:tcW w:w="8526" w:type="dxa"/>
          </w:tcPr>
          <w:p w14:paraId="65030153" w14:textId="77777777" w:rsidR="00122FBC" w:rsidRPr="00B24BBB" w:rsidRDefault="00122FBC" w:rsidP="00EF7611">
            <w:pPr>
              <w:snapToGrid w:val="0"/>
              <w:spacing w:before="120" w:after="120"/>
              <w:rPr>
                <w:b/>
                <w:bCs/>
                <w:color w:val="000000"/>
              </w:rPr>
            </w:pPr>
            <w:r w:rsidRPr="00B24BBB">
              <w:rPr>
                <w:b/>
                <w:bCs/>
                <w:color w:val="000000"/>
              </w:rPr>
              <w:t>二、实验环境：</w:t>
            </w:r>
          </w:p>
          <w:p w14:paraId="3F56BD8C" w14:textId="77777777" w:rsidR="00122FBC" w:rsidRPr="00607B97" w:rsidRDefault="00122FBC" w:rsidP="00122FBC">
            <w:pPr>
              <w:pStyle w:val="a7"/>
              <w:numPr>
                <w:ilvl w:val="0"/>
                <w:numId w:val="19"/>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7DB28005" w14:textId="77777777" w:rsidR="00122FBC" w:rsidRPr="00607B97" w:rsidRDefault="00122FBC" w:rsidP="00122FBC">
            <w:pPr>
              <w:pStyle w:val="a7"/>
              <w:numPr>
                <w:ilvl w:val="0"/>
                <w:numId w:val="19"/>
              </w:numPr>
              <w:autoSpaceDE/>
              <w:autoSpaceDN/>
              <w:spacing w:line="360" w:lineRule="auto"/>
            </w:pPr>
            <w:r>
              <w:rPr>
                <w:rFonts w:hint="eastAsia"/>
              </w:rPr>
              <w:t>环境： R编译器及R</w:t>
            </w:r>
            <w:r>
              <w:t>Studio</w:t>
            </w:r>
          </w:p>
        </w:tc>
      </w:tr>
      <w:tr w:rsidR="00122FBC" w:rsidRPr="00B24BBB" w14:paraId="2340712B" w14:textId="77777777" w:rsidTr="009D57C9">
        <w:trPr>
          <w:trHeight w:val="1260"/>
          <w:jc w:val="center"/>
        </w:trPr>
        <w:tc>
          <w:tcPr>
            <w:tcW w:w="8526" w:type="dxa"/>
          </w:tcPr>
          <w:p w14:paraId="6FDA381A" w14:textId="77777777" w:rsidR="00122FBC" w:rsidRDefault="00122FBC" w:rsidP="00EF7611">
            <w:pPr>
              <w:snapToGrid w:val="0"/>
              <w:spacing w:before="120" w:after="120"/>
              <w:rPr>
                <w:b/>
                <w:bCs/>
                <w:color w:val="000000"/>
              </w:rPr>
            </w:pPr>
            <w:r w:rsidRPr="00B24BBB">
              <w:rPr>
                <w:b/>
                <w:bCs/>
                <w:color w:val="000000"/>
              </w:rPr>
              <w:t>三、实验内容、要求</w:t>
            </w:r>
          </w:p>
          <w:p w14:paraId="21A71E41" w14:textId="77777777" w:rsidR="00122FBC" w:rsidRPr="00107C85" w:rsidRDefault="00122FBC" w:rsidP="00EF7611">
            <w:pPr>
              <w:pStyle w:val="a7"/>
              <w:spacing w:line="360" w:lineRule="auto"/>
              <w:ind w:firstLine="0"/>
              <w:rPr>
                <w:rFonts w:ascii="宋体" w:eastAsia="宋体" w:hAnsi="宋体" w:cs="宋体"/>
              </w:rPr>
            </w:pPr>
            <w:r>
              <w:rPr>
                <w:rFonts w:ascii="宋体" w:eastAsia="宋体" w:hAnsi="宋体" w:cs="宋体"/>
              </w:rPr>
              <w:t xml:space="preserve">      </w:t>
            </w:r>
            <w:r>
              <w:rPr>
                <w:rFonts w:ascii="宋体" w:eastAsia="宋体" w:hAnsi="宋体" w:cs="宋体" w:hint="eastAsia"/>
              </w:rPr>
              <w:t>见实验指导书</w:t>
            </w:r>
          </w:p>
        </w:tc>
      </w:tr>
      <w:tr w:rsidR="00122FBC" w:rsidRPr="00B24BBB" w14:paraId="7ED49304" w14:textId="77777777" w:rsidTr="009D57C9">
        <w:trPr>
          <w:trHeight w:val="456"/>
          <w:jc w:val="center"/>
        </w:trPr>
        <w:tc>
          <w:tcPr>
            <w:tcW w:w="8526" w:type="dxa"/>
          </w:tcPr>
          <w:p w14:paraId="7A423205" w14:textId="77777777" w:rsidR="00122FBC" w:rsidRDefault="00122FBC" w:rsidP="00EF7611">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5885DAE2" w14:textId="77777777" w:rsidR="00122FBC" w:rsidRPr="00D03384" w:rsidRDefault="00122FBC" w:rsidP="00EF7611">
            <w:pPr>
              <w:ind w:firstLineChars="100" w:firstLine="220"/>
              <w:rPr>
                <w:b/>
                <w:color w:val="000000"/>
                <w:szCs w:val="21"/>
              </w:rPr>
            </w:pPr>
            <w:r>
              <w:rPr>
                <w:rFonts w:hint="eastAsia"/>
                <w:bCs/>
                <w:color w:val="000000"/>
              </w:rPr>
              <w:t>输入的指令、代码、运行结果及截图。</w:t>
            </w:r>
          </w:p>
          <w:p w14:paraId="222AEDB0" w14:textId="5732F25C" w:rsidR="00122FBC" w:rsidRDefault="00122FBC" w:rsidP="00EF7611">
            <w:pPr>
              <w:rPr>
                <w:bCs/>
                <w:color w:val="000000"/>
              </w:rPr>
            </w:pPr>
            <w:r>
              <w:rPr>
                <w:rFonts w:hint="eastAsia"/>
                <w:bCs/>
                <w:color w:val="000000"/>
              </w:rPr>
              <w:t xml:space="preserve"> </w:t>
            </w:r>
            <w:r>
              <w:rPr>
                <w:bCs/>
                <w:color w:val="000000"/>
              </w:rPr>
              <w:t xml:space="preserve"> </w:t>
            </w:r>
            <w:r w:rsidR="00143231">
              <w:rPr>
                <w:rFonts w:hint="eastAsia"/>
                <w:bCs/>
                <w:color w:val="000000"/>
              </w:rPr>
              <w:t>例题1.</w:t>
            </w:r>
            <w:r w:rsidR="00143231" w:rsidRPr="00143231">
              <w:t xml:space="preserve"> </w:t>
            </w:r>
            <w:r w:rsidR="00143231" w:rsidRPr="00143231">
              <w:rPr>
                <w:bCs/>
                <w:color w:val="000000"/>
              </w:rPr>
              <w:t>模拟10000 次投币试验的结果，统计其中随机数1（表示出现正面）和0（表示出现 反面）出现的次数，并对试验结果进行分析。</w:t>
            </w:r>
          </w:p>
          <w:p w14:paraId="3ADEF1CF" w14:textId="77777777" w:rsidR="00143231" w:rsidRPr="00143231" w:rsidRDefault="00143231" w:rsidP="00143231">
            <w:pPr>
              <w:rPr>
                <w:bCs/>
                <w:color w:val="000000"/>
                <w:lang w:val="en-GB"/>
              </w:rPr>
            </w:pPr>
            <w:r w:rsidRPr="00143231">
              <w:rPr>
                <w:bCs/>
                <w:color w:val="000000"/>
                <w:lang w:val="en-GB"/>
              </w:rPr>
              <w:t>a=table(</w:t>
            </w:r>
            <w:proofErr w:type="spellStart"/>
            <w:r w:rsidRPr="00143231">
              <w:rPr>
                <w:bCs/>
                <w:color w:val="000000"/>
                <w:lang w:val="en-GB"/>
              </w:rPr>
              <w:t>rbinom</w:t>
            </w:r>
            <w:proofErr w:type="spellEnd"/>
            <w:r w:rsidRPr="00143231">
              <w:rPr>
                <w:bCs/>
                <w:color w:val="000000"/>
                <w:lang w:val="en-GB"/>
              </w:rPr>
              <w:t>(1000,1,0.5))</w:t>
            </w:r>
          </w:p>
          <w:p w14:paraId="15EF5676" w14:textId="77777777" w:rsidR="00143231" w:rsidRPr="00143231" w:rsidRDefault="00143231" w:rsidP="00143231">
            <w:pPr>
              <w:rPr>
                <w:bCs/>
                <w:color w:val="000000"/>
                <w:lang w:val="en-GB"/>
              </w:rPr>
            </w:pPr>
            <w:r w:rsidRPr="00143231">
              <w:rPr>
                <w:bCs/>
                <w:color w:val="000000"/>
                <w:lang w:val="en-GB"/>
              </w:rPr>
              <w:t>a</w:t>
            </w:r>
          </w:p>
          <w:p w14:paraId="3E9D2191" w14:textId="19D4B28E" w:rsidR="00143231" w:rsidRDefault="00143231" w:rsidP="00143231">
            <w:pPr>
              <w:rPr>
                <w:bCs/>
                <w:color w:val="000000"/>
                <w:lang w:val="en-GB"/>
              </w:rPr>
            </w:pPr>
            <w:r w:rsidRPr="00143231">
              <w:rPr>
                <w:bCs/>
                <w:color w:val="000000"/>
                <w:lang w:val="en-GB"/>
              </w:rPr>
              <w:t>a/1000</w:t>
            </w:r>
          </w:p>
          <w:p w14:paraId="1EA5ED67" w14:textId="1B0A136D" w:rsidR="00143231" w:rsidRPr="00143231" w:rsidRDefault="00143231" w:rsidP="00143231">
            <w:pPr>
              <w:rPr>
                <w:bCs/>
                <w:color w:val="000000"/>
                <w:lang w:val="en-GB"/>
              </w:rPr>
            </w:pPr>
            <w:r w:rsidRPr="00143231">
              <w:rPr>
                <w:bCs/>
                <w:noProof/>
                <w:color w:val="000000"/>
                <w:lang w:val="en-GB"/>
              </w:rPr>
              <w:drawing>
                <wp:inline distT="0" distB="0" distL="0" distR="0" wp14:anchorId="6C97F82A" wp14:editId="1D184C9C">
                  <wp:extent cx="1371791" cy="1324160"/>
                  <wp:effectExtent l="0" t="0" r="0" b="9525"/>
                  <wp:docPr id="480948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48365" name=""/>
                          <pic:cNvPicPr/>
                        </pic:nvPicPr>
                        <pic:blipFill>
                          <a:blip r:embed="rId20"/>
                          <a:stretch>
                            <a:fillRect/>
                          </a:stretch>
                        </pic:blipFill>
                        <pic:spPr>
                          <a:xfrm>
                            <a:off x="0" y="0"/>
                            <a:ext cx="1371791" cy="1324160"/>
                          </a:xfrm>
                          <a:prstGeom prst="rect">
                            <a:avLst/>
                          </a:prstGeom>
                        </pic:spPr>
                      </pic:pic>
                    </a:graphicData>
                  </a:graphic>
                </wp:inline>
              </w:drawing>
            </w:r>
          </w:p>
          <w:p w14:paraId="03163645" w14:textId="77777777" w:rsidR="00143231" w:rsidRPr="00143231" w:rsidRDefault="00143231" w:rsidP="00EF7611">
            <w:pPr>
              <w:rPr>
                <w:bCs/>
                <w:color w:val="000000"/>
                <w:lang w:val="en-GB"/>
              </w:rPr>
            </w:pPr>
          </w:p>
          <w:p w14:paraId="77429116" w14:textId="77777777" w:rsidR="00143231" w:rsidRPr="00143231" w:rsidRDefault="00143231" w:rsidP="00EF7611">
            <w:pPr>
              <w:rPr>
                <w:bCs/>
                <w:color w:val="000000"/>
                <w:lang w:val="en-GB"/>
              </w:rPr>
            </w:pPr>
          </w:p>
          <w:p w14:paraId="63EB3509" w14:textId="78DB9A96" w:rsidR="00143231" w:rsidRDefault="00143231" w:rsidP="00EF7611">
            <w:pPr>
              <w:rPr>
                <w:bCs/>
                <w:color w:val="000000"/>
              </w:rPr>
            </w:pPr>
            <w:r>
              <w:rPr>
                <w:rFonts w:hint="eastAsia"/>
                <w:bCs/>
                <w:color w:val="000000"/>
              </w:rPr>
              <w:t>例题2.</w:t>
            </w:r>
            <w:r w:rsidRPr="00143231">
              <w:t xml:space="preserve"> </w:t>
            </w:r>
            <w:r w:rsidRPr="00143231">
              <w:rPr>
                <w:bCs/>
                <w:color w:val="000000"/>
              </w:rPr>
              <w:t>向桌面上任意投掷一颗骰子，由于骰子的构造是均匀的，可知出现 1,2,...,6 这六个数 （朝上的点数）中任一个数的可能性是相同的。试产生离散均匀分布随机数对其进行模拟， 并对试验结果进行分析。</w:t>
            </w:r>
          </w:p>
          <w:p w14:paraId="0B7EFBDB" w14:textId="36728724" w:rsidR="002D20DF" w:rsidRPr="009D57C9" w:rsidRDefault="00122FBC" w:rsidP="002D20DF">
            <w:pPr>
              <w:rPr>
                <w:bCs/>
                <w:color w:val="000000"/>
                <w:lang w:val="en-GB"/>
              </w:rPr>
            </w:pPr>
            <w:r>
              <w:rPr>
                <w:rFonts w:hint="eastAsia"/>
                <w:bCs/>
                <w:color w:val="000000"/>
              </w:rPr>
              <w:t xml:space="preserve"> </w:t>
            </w:r>
            <w:r>
              <w:rPr>
                <w:bCs/>
                <w:color w:val="000000"/>
              </w:rPr>
              <w:t xml:space="preserve"> </w:t>
            </w:r>
            <w:r w:rsidR="002D20DF" w:rsidRPr="002D20DF">
              <w:rPr>
                <w:bCs/>
                <w:color w:val="000000"/>
                <w:lang w:val="en-GB"/>
              </w:rPr>
              <w:t>x=1:6</w:t>
            </w:r>
          </w:p>
          <w:p w14:paraId="2190AE6B" w14:textId="77777777" w:rsidR="002D20DF" w:rsidRPr="002D20DF" w:rsidRDefault="002D20DF" w:rsidP="002D20DF">
            <w:pPr>
              <w:ind w:firstLineChars="100" w:firstLine="220"/>
              <w:rPr>
                <w:bCs/>
                <w:color w:val="000000"/>
                <w:lang w:val="en-GB"/>
              </w:rPr>
            </w:pPr>
            <w:r w:rsidRPr="002D20DF">
              <w:rPr>
                <w:bCs/>
                <w:color w:val="000000"/>
                <w:lang w:val="en-GB"/>
              </w:rPr>
              <w:t>a=table(sample(x,1000,1/6))</w:t>
            </w:r>
          </w:p>
          <w:p w14:paraId="21CCD6A2" w14:textId="467FF8A4" w:rsidR="00122FBC" w:rsidRDefault="002D20DF" w:rsidP="002D20DF">
            <w:pPr>
              <w:ind w:firstLineChars="100" w:firstLine="220"/>
              <w:rPr>
                <w:bCs/>
                <w:color w:val="000000"/>
              </w:rPr>
            </w:pPr>
            <w:r w:rsidRPr="002D20DF">
              <w:rPr>
                <w:bCs/>
                <w:color w:val="000000"/>
              </w:rPr>
              <w:t>a/1000</w:t>
            </w:r>
          </w:p>
          <w:p w14:paraId="4A52BF72" w14:textId="3F69AD6A" w:rsidR="00122FBC" w:rsidRDefault="002D20DF" w:rsidP="00EF7611">
            <w:pPr>
              <w:ind w:firstLineChars="100" w:firstLine="220"/>
              <w:rPr>
                <w:bCs/>
                <w:color w:val="000000"/>
              </w:rPr>
            </w:pPr>
            <w:r w:rsidRPr="002D20DF">
              <w:rPr>
                <w:bCs/>
                <w:noProof/>
                <w:color w:val="000000"/>
              </w:rPr>
              <w:drawing>
                <wp:inline distT="0" distB="0" distL="0" distR="0" wp14:anchorId="542E9A11" wp14:editId="1AD960DC">
                  <wp:extent cx="3191320" cy="1086002"/>
                  <wp:effectExtent l="0" t="0" r="0" b="0"/>
                  <wp:docPr id="155501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8527" name=""/>
                          <pic:cNvPicPr/>
                        </pic:nvPicPr>
                        <pic:blipFill>
                          <a:blip r:embed="rId21"/>
                          <a:stretch>
                            <a:fillRect/>
                          </a:stretch>
                        </pic:blipFill>
                        <pic:spPr>
                          <a:xfrm>
                            <a:off x="0" y="0"/>
                            <a:ext cx="3191320" cy="1086002"/>
                          </a:xfrm>
                          <a:prstGeom prst="rect">
                            <a:avLst/>
                          </a:prstGeom>
                        </pic:spPr>
                      </pic:pic>
                    </a:graphicData>
                  </a:graphic>
                </wp:inline>
              </w:drawing>
            </w:r>
          </w:p>
          <w:p w14:paraId="132CCB11" w14:textId="77777777" w:rsidR="009D57C9" w:rsidRDefault="009D57C9" w:rsidP="009D57C9">
            <w:pPr>
              <w:rPr>
                <w:bCs/>
                <w:color w:val="000000"/>
              </w:rPr>
            </w:pPr>
          </w:p>
          <w:p w14:paraId="6ED20BA7" w14:textId="4F10B941" w:rsidR="002D20DF" w:rsidRDefault="002D20DF" w:rsidP="00EF7611">
            <w:pPr>
              <w:ind w:firstLineChars="100" w:firstLine="220"/>
              <w:rPr>
                <w:bCs/>
                <w:color w:val="000000"/>
              </w:rPr>
            </w:pPr>
            <w:r>
              <w:rPr>
                <w:rFonts w:hint="eastAsia"/>
                <w:bCs/>
                <w:color w:val="000000"/>
              </w:rPr>
              <w:lastRenderedPageBreak/>
              <w:t>练习1.</w:t>
            </w:r>
            <w:r w:rsidRPr="002D20DF">
              <w:t xml:space="preserve"> </w:t>
            </w:r>
            <w:r w:rsidRPr="002D20DF">
              <w:rPr>
                <w:bCs/>
                <w:color w:val="000000"/>
              </w:rPr>
              <w:t>利用随机数发生器产生10000个均匀分布随机数，分别记录其中小于0.5（表示出现正 面）和不小于0.5（表示出现反面）的随机数的个数，并对试验结果进行分析。</w:t>
            </w:r>
          </w:p>
          <w:p w14:paraId="67AF95EA" w14:textId="77777777" w:rsidR="002D20DF" w:rsidRPr="002D20DF" w:rsidRDefault="002D20DF" w:rsidP="002D20DF">
            <w:pPr>
              <w:ind w:firstLineChars="100" w:firstLine="220"/>
              <w:rPr>
                <w:bCs/>
                <w:color w:val="000000"/>
                <w:lang w:val="en-GB"/>
              </w:rPr>
            </w:pPr>
            <w:r w:rsidRPr="002D20DF">
              <w:rPr>
                <w:bCs/>
                <w:color w:val="000000"/>
                <w:lang w:val="en-GB"/>
              </w:rPr>
              <w:t xml:space="preserve">rand = </w:t>
            </w:r>
            <w:proofErr w:type="spellStart"/>
            <w:r w:rsidRPr="002D20DF">
              <w:rPr>
                <w:bCs/>
                <w:color w:val="000000"/>
                <w:lang w:val="en-GB"/>
              </w:rPr>
              <w:t>runif</w:t>
            </w:r>
            <w:proofErr w:type="spellEnd"/>
            <w:r w:rsidRPr="002D20DF">
              <w:rPr>
                <w:bCs/>
                <w:color w:val="000000"/>
                <w:lang w:val="en-GB"/>
              </w:rPr>
              <w:t>(10000)</w:t>
            </w:r>
          </w:p>
          <w:p w14:paraId="56172120" w14:textId="77777777" w:rsidR="002D20DF" w:rsidRPr="002D20DF" w:rsidRDefault="002D20DF" w:rsidP="002D20DF">
            <w:pPr>
              <w:ind w:firstLineChars="100" w:firstLine="220"/>
              <w:rPr>
                <w:bCs/>
                <w:color w:val="000000"/>
                <w:lang w:val="en-GB"/>
              </w:rPr>
            </w:pPr>
          </w:p>
          <w:p w14:paraId="505EB0C6" w14:textId="77777777" w:rsidR="002D20DF" w:rsidRPr="002D20DF" w:rsidRDefault="002D20DF" w:rsidP="002D20DF">
            <w:pPr>
              <w:ind w:firstLineChars="100" w:firstLine="220"/>
              <w:rPr>
                <w:bCs/>
                <w:color w:val="000000"/>
                <w:lang w:val="en-GB"/>
              </w:rPr>
            </w:pPr>
            <w:proofErr w:type="spellStart"/>
            <w:r w:rsidRPr="002D20DF">
              <w:rPr>
                <w:bCs/>
                <w:color w:val="000000"/>
                <w:lang w:val="en-GB"/>
              </w:rPr>
              <w:t>count_head</w:t>
            </w:r>
            <w:proofErr w:type="spellEnd"/>
            <w:r w:rsidRPr="002D20DF">
              <w:rPr>
                <w:bCs/>
                <w:color w:val="000000"/>
                <w:lang w:val="en-GB"/>
              </w:rPr>
              <w:t xml:space="preserve"> = sum(rand &lt; 0.5)</w:t>
            </w:r>
          </w:p>
          <w:p w14:paraId="5BB08833" w14:textId="77777777" w:rsidR="002D20DF" w:rsidRPr="002D20DF" w:rsidRDefault="002D20DF" w:rsidP="002D20DF">
            <w:pPr>
              <w:ind w:firstLineChars="100" w:firstLine="220"/>
              <w:rPr>
                <w:bCs/>
                <w:color w:val="000000"/>
                <w:lang w:val="en-GB"/>
              </w:rPr>
            </w:pPr>
          </w:p>
          <w:p w14:paraId="1E65F86D" w14:textId="77777777" w:rsidR="002D20DF" w:rsidRPr="002D20DF" w:rsidRDefault="002D20DF" w:rsidP="002D20DF">
            <w:pPr>
              <w:ind w:firstLineChars="100" w:firstLine="220"/>
              <w:rPr>
                <w:bCs/>
                <w:color w:val="000000"/>
                <w:lang w:val="en-GB"/>
              </w:rPr>
            </w:pPr>
            <w:proofErr w:type="spellStart"/>
            <w:r w:rsidRPr="002D20DF">
              <w:rPr>
                <w:bCs/>
                <w:color w:val="000000"/>
                <w:lang w:val="en-GB"/>
              </w:rPr>
              <w:t>count_tail</w:t>
            </w:r>
            <w:proofErr w:type="spellEnd"/>
            <w:r w:rsidRPr="002D20DF">
              <w:rPr>
                <w:bCs/>
                <w:color w:val="000000"/>
                <w:lang w:val="en-GB"/>
              </w:rPr>
              <w:t xml:space="preserve"> = sum(rand &gt;= 0.5)</w:t>
            </w:r>
          </w:p>
          <w:p w14:paraId="48F836A7" w14:textId="77777777" w:rsidR="002D20DF" w:rsidRPr="002D20DF" w:rsidRDefault="002D20DF" w:rsidP="002D20DF">
            <w:pPr>
              <w:ind w:firstLineChars="100" w:firstLine="220"/>
              <w:rPr>
                <w:bCs/>
                <w:color w:val="000000"/>
                <w:lang w:val="en-GB"/>
              </w:rPr>
            </w:pPr>
          </w:p>
          <w:p w14:paraId="75558253" w14:textId="77777777" w:rsidR="002D20DF" w:rsidRPr="002D20DF" w:rsidRDefault="002D20DF" w:rsidP="002D20DF">
            <w:pPr>
              <w:ind w:firstLineChars="100" w:firstLine="220"/>
              <w:rPr>
                <w:bCs/>
                <w:color w:val="000000"/>
                <w:lang w:val="en-GB"/>
              </w:rPr>
            </w:pPr>
            <w:r w:rsidRPr="002D20DF">
              <w:rPr>
                <w:bCs/>
                <w:color w:val="000000"/>
                <w:lang w:val="en-GB"/>
              </w:rPr>
              <w:t>cat("</w:t>
            </w:r>
            <w:r w:rsidRPr="002D20DF">
              <w:rPr>
                <w:bCs/>
                <w:color w:val="000000"/>
              </w:rPr>
              <w:t>正面次数</w:t>
            </w:r>
            <w:r w:rsidRPr="002D20DF">
              <w:rPr>
                <w:bCs/>
                <w:color w:val="000000"/>
                <w:lang w:val="en-GB"/>
              </w:rPr>
              <w:t xml:space="preserve">：", </w:t>
            </w:r>
            <w:proofErr w:type="spellStart"/>
            <w:r w:rsidRPr="002D20DF">
              <w:rPr>
                <w:bCs/>
                <w:color w:val="000000"/>
                <w:lang w:val="en-GB"/>
              </w:rPr>
              <w:t>count_head</w:t>
            </w:r>
            <w:proofErr w:type="spellEnd"/>
            <w:r w:rsidRPr="002D20DF">
              <w:rPr>
                <w:bCs/>
                <w:color w:val="000000"/>
                <w:lang w:val="en-GB"/>
              </w:rPr>
              <w:t>, "\n")</w:t>
            </w:r>
          </w:p>
          <w:p w14:paraId="6C75AC4D" w14:textId="77777777" w:rsidR="002D20DF" w:rsidRPr="002D20DF" w:rsidRDefault="002D20DF" w:rsidP="002D20DF">
            <w:pPr>
              <w:ind w:firstLineChars="100" w:firstLine="220"/>
              <w:rPr>
                <w:bCs/>
                <w:color w:val="000000"/>
                <w:lang w:val="en-GB"/>
              </w:rPr>
            </w:pPr>
            <w:r w:rsidRPr="002D20DF">
              <w:rPr>
                <w:bCs/>
                <w:color w:val="000000"/>
                <w:lang w:val="en-GB"/>
              </w:rPr>
              <w:t>cat("</w:t>
            </w:r>
            <w:r w:rsidRPr="002D20DF">
              <w:rPr>
                <w:bCs/>
                <w:color w:val="000000"/>
              </w:rPr>
              <w:t>反面次数</w:t>
            </w:r>
            <w:r w:rsidRPr="002D20DF">
              <w:rPr>
                <w:bCs/>
                <w:color w:val="000000"/>
                <w:lang w:val="en-GB"/>
              </w:rPr>
              <w:t xml:space="preserve">：", </w:t>
            </w:r>
            <w:proofErr w:type="spellStart"/>
            <w:r w:rsidRPr="002D20DF">
              <w:rPr>
                <w:bCs/>
                <w:color w:val="000000"/>
                <w:lang w:val="en-GB"/>
              </w:rPr>
              <w:t>count_tail</w:t>
            </w:r>
            <w:proofErr w:type="spellEnd"/>
            <w:r w:rsidRPr="002D20DF">
              <w:rPr>
                <w:bCs/>
                <w:color w:val="000000"/>
                <w:lang w:val="en-GB"/>
              </w:rPr>
              <w:t>, "\n")</w:t>
            </w:r>
          </w:p>
          <w:p w14:paraId="795FF371" w14:textId="77777777" w:rsidR="002D20DF" w:rsidRPr="002D20DF" w:rsidRDefault="002D20DF" w:rsidP="002D20DF">
            <w:pPr>
              <w:ind w:firstLineChars="100" w:firstLine="220"/>
              <w:rPr>
                <w:bCs/>
                <w:color w:val="000000"/>
                <w:lang w:val="en-GB"/>
              </w:rPr>
            </w:pPr>
            <w:r w:rsidRPr="002D20DF">
              <w:rPr>
                <w:bCs/>
                <w:color w:val="000000"/>
                <w:lang w:val="en-GB"/>
              </w:rPr>
              <w:t>cat("</w:t>
            </w:r>
            <w:r w:rsidRPr="002D20DF">
              <w:rPr>
                <w:bCs/>
                <w:color w:val="000000"/>
              </w:rPr>
              <w:t>正面频率</w:t>
            </w:r>
            <w:r w:rsidRPr="002D20DF">
              <w:rPr>
                <w:bCs/>
                <w:color w:val="000000"/>
                <w:lang w:val="en-GB"/>
              </w:rPr>
              <w:t xml:space="preserve">：", </w:t>
            </w:r>
            <w:proofErr w:type="spellStart"/>
            <w:r w:rsidRPr="002D20DF">
              <w:rPr>
                <w:bCs/>
                <w:color w:val="000000"/>
                <w:lang w:val="en-GB"/>
              </w:rPr>
              <w:t>count_head</w:t>
            </w:r>
            <w:proofErr w:type="spellEnd"/>
            <w:r w:rsidRPr="002D20DF">
              <w:rPr>
                <w:bCs/>
                <w:color w:val="000000"/>
                <w:lang w:val="en-GB"/>
              </w:rPr>
              <w:t xml:space="preserve"> / 10000, "\n")</w:t>
            </w:r>
          </w:p>
          <w:p w14:paraId="48720AB2" w14:textId="710B1E6C" w:rsidR="002D20DF" w:rsidRDefault="002D20DF" w:rsidP="002D20DF">
            <w:pPr>
              <w:ind w:firstLineChars="100" w:firstLine="220"/>
              <w:rPr>
                <w:bCs/>
                <w:color w:val="000000"/>
              </w:rPr>
            </w:pPr>
            <w:r w:rsidRPr="002D20DF">
              <w:rPr>
                <w:bCs/>
                <w:color w:val="000000"/>
              </w:rPr>
              <w:t>cat("反面频率：", count_tail / 10000, "\n")</w:t>
            </w:r>
          </w:p>
          <w:p w14:paraId="638753E6" w14:textId="3A36B4AC" w:rsidR="00122FBC" w:rsidRDefault="002D20DF" w:rsidP="00EF7611">
            <w:pPr>
              <w:ind w:firstLineChars="100" w:firstLine="220"/>
              <w:rPr>
                <w:bCs/>
                <w:color w:val="000000"/>
              </w:rPr>
            </w:pPr>
            <w:r w:rsidRPr="002D20DF">
              <w:rPr>
                <w:bCs/>
                <w:noProof/>
                <w:color w:val="000000"/>
              </w:rPr>
              <w:drawing>
                <wp:inline distT="0" distB="0" distL="0" distR="0" wp14:anchorId="5FBDFDF4" wp14:editId="16C460D2">
                  <wp:extent cx="3915321" cy="2543530"/>
                  <wp:effectExtent l="0" t="0" r="9525" b="9525"/>
                  <wp:docPr id="395414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14233" name=""/>
                          <pic:cNvPicPr/>
                        </pic:nvPicPr>
                        <pic:blipFill>
                          <a:blip r:embed="rId22"/>
                          <a:stretch>
                            <a:fillRect/>
                          </a:stretch>
                        </pic:blipFill>
                        <pic:spPr>
                          <a:xfrm>
                            <a:off x="0" y="0"/>
                            <a:ext cx="3915321" cy="2543530"/>
                          </a:xfrm>
                          <a:prstGeom prst="rect">
                            <a:avLst/>
                          </a:prstGeom>
                        </pic:spPr>
                      </pic:pic>
                    </a:graphicData>
                  </a:graphic>
                </wp:inline>
              </w:drawing>
            </w:r>
          </w:p>
          <w:p w14:paraId="0C3639CA" w14:textId="48B55EC8" w:rsidR="00122FBC" w:rsidRDefault="00122FBC" w:rsidP="00EF7611">
            <w:pPr>
              <w:rPr>
                <w:bCs/>
                <w:color w:val="000000"/>
              </w:rPr>
            </w:pPr>
            <w:r>
              <w:rPr>
                <w:bCs/>
                <w:color w:val="000000"/>
              </w:rPr>
              <w:t xml:space="preserve"> </w:t>
            </w:r>
          </w:p>
          <w:p w14:paraId="1753A458" w14:textId="77777777" w:rsidR="00122FBC" w:rsidRPr="00DB7866" w:rsidRDefault="00122FBC" w:rsidP="00EF7611">
            <w:pPr>
              <w:rPr>
                <w:bCs/>
                <w:color w:val="000000"/>
              </w:rPr>
            </w:pPr>
          </w:p>
        </w:tc>
      </w:tr>
      <w:tr w:rsidR="00122FBC" w:rsidRPr="00B24BBB" w14:paraId="43EB6495" w14:textId="77777777" w:rsidTr="009D57C9">
        <w:trPr>
          <w:trHeight w:val="5903"/>
          <w:jc w:val="center"/>
        </w:trPr>
        <w:tc>
          <w:tcPr>
            <w:tcW w:w="8526" w:type="dxa"/>
          </w:tcPr>
          <w:p w14:paraId="53E4CFF4" w14:textId="77777777" w:rsidR="00122FBC" w:rsidRDefault="00122FBC" w:rsidP="00EF7611">
            <w:pPr>
              <w:rPr>
                <w:b/>
                <w:color w:val="000000"/>
                <w:szCs w:val="21"/>
              </w:rPr>
            </w:pPr>
          </w:p>
          <w:p w14:paraId="0C0AB383" w14:textId="77777777" w:rsidR="00122FBC" w:rsidRDefault="00122FBC" w:rsidP="00EF7611">
            <w:pPr>
              <w:rPr>
                <w:b/>
                <w:color w:val="000000"/>
                <w:szCs w:val="21"/>
              </w:rPr>
            </w:pPr>
            <w:r>
              <w:rPr>
                <w:rFonts w:hint="eastAsia"/>
                <w:b/>
                <w:color w:val="000000"/>
                <w:szCs w:val="21"/>
              </w:rPr>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11956356" w14:textId="77777777" w:rsidR="00122FBC" w:rsidRDefault="00122FBC" w:rsidP="00EF7611">
            <w:pPr>
              <w:rPr>
                <w:bCs/>
                <w:color w:val="000000"/>
              </w:rPr>
            </w:pPr>
            <w:r>
              <w:rPr>
                <w:rFonts w:hint="eastAsia"/>
                <w:bCs/>
                <w:color w:val="000000"/>
              </w:rPr>
              <w:t>1 做的过程中遇到什么问题？如何解决的？</w:t>
            </w:r>
          </w:p>
          <w:p w14:paraId="2B109D4E" w14:textId="77777777" w:rsidR="00122FBC" w:rsidRDefault="00122FBC" w:rsidP="00EF7611">
            <w:pPr>
              <w:rPr>
                <w:bCs/>
                <w:color w:val="000000"/>
              </w:rPr>
            </w:pPr>
          </w:p>
          <w:p w14:paraId="376F829E" w14:textId="77777777" w:rsidR="00122FBC" w:rsidRDefault="00122FBC" w:rsidP="00EF7611">
            <w:pPr>
              <w:rPr>
                <w:bCs/>
                <w:color w:val="000000"/>
              </w:rPr>
            </w:pPr>
          </w:p>
          <w:p w14:paraId="4BF2B39A" w14:textId="77777777" w:rsidR="00122FBC" w:rsidRPr="008779D2" w:rsidRDefault="00122FBC" w:rsidP="00EF7611">
            <w:pPr>
              <w:rPr>
                <w:bCs/>
                <w:color w:val="000000"/>
              </w:rPr>
            </w:pPr>
          </w:p>
          <w:p w14:paraId="38E0EA5F" w14:textId="77777777" w:rsidR="00122FBC" w:rsidRDefault="00122FBC" w:rsidP="00EF7611">
            <w:pPr>
              <w:rPr>
                <w:bCs/>
                <w:color w:val="000000"/>
              </w:rPr>
            </w:pPr>
            <w:r>
              <w:rPr>
                <w:rFonts w:hint="eastAsia"/>
                <w:bCs/>
                <w:color w:val="000000"/>
              </w:rPr>
              <w:t>2 知识总结与体会</w:t>
            </w:r>
          </w:p>
          <w:p w14:paraId="2B8A6181" w14:textId="77777777" w:rsidR="00E242FB" w:rsidRPr="00E242FB" w:rsidRDefault="00E242FB" w:rsidP="00E242FB">
            <w:pPr>
              <w:rPr>
                <w:bCs/>
                <w:color w:val="000000"/>
                <w:lang w:val="en-US"/>
              </w:rPr>
            </w:pPr>
            <w:r w:rsidRPr="00E242FB">
              <w:rPr>
                <w:bCs/>
                <w:color w:val="000000"/>
                <w:lang w:val="en-US"/>
              </w:rPr>
              <w:t xml:space="preserve">通过本次实验，我深入理解了频率和概率的关系，尤其是频率的稳定性原理。通过使用 R 语言模拟投币试验和掷骰子，我看到了在大量重复试验中，事件的频率确实趋近于其理论概率，这不仅加深了我对概率本质的认识，也锻炼了我使用 </w:t>
            </w:r>
            <w:proofErr w:type="spellStart"/>
            <w:r w:rsidRPr="00E242FB">
              <w:rPr>
                <w:bCs/>
                <w:color w:val="000000"/>
                <w:lang w:val="en-US"/>
              </w:rPr>
              <w:t>R</w:t>
            </w:r>
            <w:proofErr w:type="spellEnd"/>
            <w:r w:rsidRPr="00E242FB">
              <w:rPr>
                <w:bCs/>
                <w:color w:val="000000"/>
                <w:lang w:val="en-US"/>
              </w:rPr>
              <w:t xml:space="preserve"> 语言进行随机模拟、计数和抽样的能力。</w:t>
            </w:r>
          </w:p>
          <w:p w14:paraId="76CB6DF2" w14:textId="77777777" w:rsidR="00E242FB" w:rsidRPr="00E242FB" w:rsidRDefault="00E242FB" w:rsidP="00E242FB">
            <w:pPr>
              <w:rPr>
                <w:bCs/>
                <w:color w:val="000000"/>
                <w:lang w:val="en-US"/>
              </w:rPr>
            </w:pPr>
            <w:r w:rsidRPr="00E242FB">
              <w:rPr>
                <w:bCs/>
                <w:color w:val="000000"/>
                <w:lang w:val="en-US"/>
              </w:rPr>
              <w:t xml:space="preserve">特别是在第三题中，我利用 </w:t>
            </w:r>
            <w:proofErr w:type="spellStart"/>
            <w:r w:rsidRPr="00E242FB">
              <w:rPr>
                <w:bCs/>
                <w:color w:val="000000"/>
                <w:lang w:val="en-US"/>
              </w:rPr>
              <w:t>runif</w:t>
            </w:r>
            <w:proofErr w:type="spellEnd"/>
            <w:r w:rsidRPr="00E242FB">
              <w:rPr>
                <w:bCs/>
                <w:color w:val="000000"/>
                <w:lang w:val="en-US"/>
              </w:rPr>
              <w:t>() 函数从均匀分布中模拟了“伪硬币”，这让我更加理解了如何将数学概念转化为实际编程操作。本次实验不仅巩固了概率基础理论，也提升了数据模拟与分析的能力。</w:t>
            </w:r>
          </w:p>
          <w:p w14:paraId="04D6EA69" w14:textId="77777777" w:rsidR="009D57C9" w:rsidRPr="00B24BBB" w:rsidRDefault="009D57C9" w:rsidP="00EF7611">
            <w:pPr>
              <w:rPr>
                <w:b/>
                <w:color w:val="000000"/>
                <w:szCs w:val="21"/>
              </w:rPr>
            </w:pPr>
          </w:p>
        </w:tc>
      </w:tr>
    </w:tbl>
    <w:p w14:paraId="39D5849C" w14:textId="392881D9" w:rsidR="002A2851" w:rsidRDefault="00E242FB" w:rsidP="002B42AA">
      <w:pPr>
        <w:pStyle w:val="3"/>
        <w:rPr>
          <w:rFonts w:eastAsiaTheme="minorEastAsia"/>
        </w:rPr>
      </w:pPr>
      <w:r w:rsidRPr="00E242FB">
        <w:rPr>
          <w:rFonts w:ascii="宋体" w:eastAsia="宋体" w:hAnsi="宋体" w:cs="宋体" w:hint="eastAsia"/>
        </w:rPr>
        <w:lastRenderedPageBreak/>
        <w:t>实验三</w:t>
      </w:r>
      <w:r w:rsidRPr="00E242FB">
        <w:t xml:space="preserve"> </w:t>
      </w:r>
      <w:r w:rsidRPr="00E242FB">
        <w:rPr>
          <w:rFonts w:ascii="宋体" w:eastAsia="宋体" w:hAnsi="宋体" w:cs="宋体" w:hint="eastAsia"/>
        </w:rPr>
        <w:t>圆周率</w:t>
      </w:r>
      <w:r w:rsidRPr="00E242FB">
        <w:sym w:font="Symbol" w:char="F070"/>
      </w:r>
      <w:r w:rsidRPr="00E242FB">
        <w:rPr>
          <w:rFonts w:ascii="宋体" w:eastAsia="宋体" w:hAnsi="宋体" w:cs="宋体" w:hint="eastAsia"/>
        </w:rPr>
        <w:t>的近似计算</w:t>
      </w:r>
      <w:r w:rsidRPr="00E242FB">
        <w:t>——</w:t>
      </w:r>
      <w:r w:rsidRPr="00E242FB">
        <w:rPr>
          <w:rFonts w:ascii="宋体" w:eastAsia="宋体" w:hAnsi="宋体" w:cs="宋体" w:hint="eastAsia"/>
        </w:rPr>
        <w:t>蒲丰投针问题</w:t>
      </w:r>
    </w:p>
    <w:p w14:paraId="76D1B8D5" w14:textId="77777777" w:rsidR="00E242FB" w:rsidRPr="00E242FB" w:rsidRDefault="00E242FB" w:rsidP="00E242FB"/>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E242FB" w14:paraId="4D952525" w14:textId="77777777" w:rsidTr="00E242FB">
        <w:trPr>
          <w:trHeight w:val="1176"/>
        </w:trPr>
        <w:tc>
          <w:tcPr>
            <w:tcW w:w="9016" w:type="dxa"/>
          </w:tcPr>
          <w:p w14:paraId="75ED4A5A" w14:textId="77777777" w:rsidR="00E242FB" w:rsidRPr="00B24BBB" w:rsidRDefault="00E242FB" w:rsidP="00E242FB">
            <w:pPr>
              <w:snapToGrid w:val="0"/>
              <w:spacing w:before="120" w:after="120"/>
              <w:rPr>
                <w:b/>
                <w:bCs/>
                <w:color w:val="000000"/>
              </w:rPr>
            </w:pPr>
            <w:r w:rsidRPr="00B24BBB">
              <w:rPr>
                <w:b/>
                <w:bCs/>
                <w:color w:val="000000"/>
              </w:rPr>
              <w:t>一、实验目的：</w:t>
            </w:r>
          </w:p>
          <w:p w14:paraId="16D6A0F7" w14:textId="77777777" w:rsidR="00E242FB" w:rsidRPr="00E242FB" w:rsidRDefault="00E242FB" w:rsidP="00E242FB">
            <w:pPr>
              <w:spacing w:line="300" w:lineRule="auto"/>
              <w:ind w:firstLineChars="200" w:firstLine="440"/>
              <w:rPr>
                <w:rFonts w:asciiTheme="minorEastAsia" w:hAnsiTheme="minorEastAsia"/>
                <w:szCs w:val="21"/>
              </w:rPr>
            </w:pPr>
            <w:r w:rsidRPr="00E242FB">
              <w:rPr>
                <w:rFonts w:asciiTheme="minorEastAsia" w:hAnsiTheme="minorEastAsia"/>
                <w:szCs w:val="21"/>
              </w:rPr>
              <w:t xml:space="preserve">1.理解几何概型的概率的概念和计算方法 </w:t>
            </w:r>
          </w:p>
          <w:p w14:paraId="42E9DDA7" w14:textId="77777777" w:rsidR="00E242FB" w:rsidRPr="00E242FB" w:rsidRDefault="00E242FB" w:rsidP="00E242FB">
            <w:pPr>
              <w:spacing w:line="300" w:lineRule="auto"/>
              <w:ind w:firstLineChars="200" w:firstLine="440"/>
              <w:rPr>
                <w:rFonts w:asciiTheme="minorEastAsia" w:hAnsiTheme="minorEastAsia"/>
                <w:szCs w:val="21"/>
              </w:rPr>
            </w:pPr>
            <w:r w:rsidRPr="00E242FB">
              <w:rPr>
                <w:rFonts w:asciiTheme="minorEastAsia" w:hAnsiTheme="minorEastAsia"/>
                <w:szCs w:val="21"/>
              </w:rPr>
              <w:t xml:space="preserve">2.频率稳定性的应用 </w:t>
            </w:r>
          </w:p>
          <w:p w14:paraId="52F9A0A8" w14:textId="7D065C28" w:rsidR="00E242FB" w:rsidRDefault="00E242FB" w:rsidP="00E242FB">
            <w:pPr>
              <w:ind w:left="59" w:firstLineChars="200" w:firstLine="440"/>
            </w:pPr>
            <w:r w:rsidRPr="00E242FB">
              <w:rPr>
                <w:rFonts w:asciiTheme="minorEastAsia" w:hAnsiTheme="minorEastAsia"/>
                <w:szCs w:val="21"/>
              </w:rPr>
              <w:t>3.掌握无理数</w:t>
            </w:r>
            <w:r>
              <w:rPr>
                <w:rFonts w:asciiTheme="minorEastAsia" w:hAnsiTheme="minorEastAsia" w:hint="eastAsia"/>
                <w:szCs w:val="21"/>
              </w:rPr>
              <w:t>π</w:t>
            </w:r>
            <w:r w:rsidRPr="00E242FB">
              <w:rPr>
                <w:rFonts w:asciiTheme="minorEastAsia" w:hAnsiTheme="minorEastAsia"/>
                <w:szCs w:val="21"/>
              </w:rPr>
              <w:t>的近似计算方法</w:t>
            </w:r>
            <w:r>
              <w:br w:type="page"/>
            </w:r>
          </w:p>
        </w:tc>
      </w:tr>
      <w:tr w:rsidR="00E242FB" w14:paraId="75B3FD8C" w14:textId="77777777" w:rsidTr="00E242FB">
        <w:trPr>
          <w:trHeight w:val="1640"/>
        </w:trPr>
        <w:tc>
          <w:tcPr>
            <w:tcW w:w="9016" w:type="dxa"/>
          </w:tcPr>
          <w:p w14:paraId="5BB8CF40" w14:textId="77777777" w:rsidR="00E242FB" w:rsidRPr="00B24BBB" w:rsidRDefault="00E242FB" w:rsidP="00E242FB">
            <w:pPr>
              <w:snapToGrid w:val="0"/>
              <w:spacing w:before="120" w:after="120"/>
              <w:rPr>
                <w:b/>
                <w:bCs/>
                <w:color w:val="000000"/>
              </w:rPr>
            </w:pPr>
            <w:r w:rsidRPr="00B24BBB">
              <w:rPr>
                <w:b/>
                <w:bCs/>
                <w:color w:val="000000"/>
              </w:rPr>
              <w:t>二、实验环境：</w:t>
            </w:r>
          </w:p>
          <w:p w14:paraId="5BF3AC41" w14:textId="77777777" w:rsidR="00E242FB" w:rsidRPr="00607B97" w:rsidRDefault="00E242FB" w:rsidP="00E242FB">
            <w:pPr>
              <w:pStyle w:val="a7"/>
              <w:numPr>
                <w:ilvl w:val="0"/>
                <w:numId w:val="23"/>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0FC0E23D" w14:textId="2E2429EF" w:rsidR="00E242FB" w:rsidRDefault="00E242FB" w:rsidP="00E242FB">
            <w:pPr>
              <w:widowControl/>
              <w:autoSpaceDE/>
              <w:autoSpaceDN/>
              <w:ind w:left="59"/>
            </w:pPr>
            <w:r>
              <w:rPr>
                <w:rFonts w:hint="eastAsia"/>
              </w:rPr>
              <w:t>环境： R编译器及R</w:t>
            </w:r>
            <w:r>
              <w:t>Studio</w:t>
            </w:r>
          </w:p>
        </w:tc>
      </w:tr>
      <w:tr w:rsidR="00E242FB" w14:paraId="1139FBE6" w14:textId="77777777" w:rsidTr="00E242FB">
        <w:trPr>
          <w:trHeight w:val="1176"/>
        </w:trPr>
        <w:tc>
          <w:tcPr>
            <w:tcW w:w="9016" w:type="dxa"/>
          </w:tcPr>
          <w:p w14:paraId="6A9AD373" w14:textId="77777777" w:rsidR="00E242FB" w:rsidRDefault="00E242FB" w:rsidP="00E242FB">
            <w:pPr>
              <w:snapToGrid w:val="0"/>
              <w:spacing w:before="120" w:after="120"/>
              <w:rPr>
                <w:b/>
                <w:bCs/>
                <w:color w:val="000000"/>
              </w:rPr>
            </w:pPr>
            <w:r w:rsidRPr="00B24BBB">
              <w:rPr>
                <w:b/>
                <w:bCs/>
                <w:color w:val="000000"/>
              </w:rPr>
              <w:t>三、实验内容、要求</w:t>
            </w:r>
          </w:p>
          <w:p w14:paraId="0EDB618C" w14:textId="50AECADA" w:rsidR="00E242FB" w:rsidRDefault="00E242FB" w:rsidP="00E242FB">
            <w:pPr>
              <w:widowControl/>
              <w:autoSpaceDE/>
              <w:autoSpaceDN/>
              <w:ind w:left="59"/>
            </w:pPr>
            <w:r>
              <w:t xml:space="preserve">      </w:t>
            </w:r>
            <w:r>
              <w:rPr>
                <w:rFonts w:hint="eastAsia"/>
              </w:rPr>
              <w:t>见实验指导书</w:t>
            </w:r>
          </w:p>
        </w:tc>
      </w:tr>
      <w:tr w:rsidR="00E242FB" w:rsidRPr="00DF2E1E" w14:paraId="44ED413E" w14:textId="77777777" w:rsidTr="00E242FB">
        <w:trPr>
          <w:trHeight w:val="1624"/>
        </w:trPr>
        <w:tc>
          <w:tcPr>
            <w:tcW w:w="9016" w:type="dxa"/>
          </w:tcPr>
          <w:p w14:paraId="1A618C6B" w14:textId="77777777" w:rsidR="00E242FB" w:rsidRDefault="00E242FB" w:rsidP="00E242FB">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2B54B113" w14:textId="77777777" w:rsidR="00E242FB" w:rsidRPr="00D03384" w:rsidRDefault="00E242FB" w:rsidP="00E242FB">
            <w:pPr>
              <w:ind w:firstLineChars="100" w:firstLine="220"/>
              <w:rPr>
                <w:b/>
                <w:color w:val="000000"/>
                <w:szCs w:val="21"/>
              </w:rPr>
            </w:pPr>
            <w:r>
              <w:rPr>
                <w:rFonts w:hint="eastAsia"/>
                <w:bCs/>
                <w:color w:val="000000"/>
              </w:rPr>
              <w:t>输入的指令、代码、运行结果及截图。</w:t>
            </w:r>
          </w:p>
          <w:p w14:paraId="06F798A8" w14:textId="77777777" w:rsidR="00E242FB" w:rsidRDefault="00DF2E1E" w:rsidP="00E242FB">
            <w:pPr>
              <w:widowControl/>
              <w:autoSpaceDE/>
              <w:autoSpaceDN/>
              <w:ind w:left="59"/>
            </w:pPr>
            <w:r>
              <w:rPr>
                <w:rFonts w:hint="eastAsia"/>
              </w:rPr>
              <w:t>例子1.</w:t>
            </w:r>
          </w:p>
          <w:p w14:paraId="597D6F51" w14:textId="77777777" w:rsidR="00DF2E1E" w:rsidRPr="00DF2E1E" w:rsidRDefault="00DF2E1E" w:rsidP="00DF2E1E">
            <w:pPr>
              <w:widowControl/>
              <w:autoSpaceDE/>
              <w:autoSpaceDN/>
              <w:ind w:left="59"/>
              <w:rPr>
                <w:lang w:val="en-GB"/>
              </w:rPr>
            </w:pPr>
            <w:proofErr w:type="spellStart"/>
            <w:r w:rsidRPr="00DF2E1E">
              <w:rPr>
                <w:lang w:val="en-GB"/>
              </w:rPr>
              <w:t>buffon</w:t>
            </w:r>
            <w:proofErr w:type="spellEnd"/>
            <w:r w:rsidRPr="00DF2E1E">
              <w:rPr>
                <w:lang w:val="en-GB"/>
              </w:rPr>
              <w:t>=function(n)</w:t>
            </w:r>
          </w:p>
          <w:p w14:paraId="3C2464A5" w14:textId="77777777" w:rsidR="00DF2E1E" w:rsidRPr="00DF2E1E" w:rsidRDefault="00DF2E1E" w:rsidP="00DF2E1E">
            <w:pPr>
              <w:widowControl/>
              <w:autoSpaceDE/>
              <w:autoSpaceDN/>
              <w:ind w:left="59"/>
              <w:rPr>
                <w:lang w:val="en-GB"/>
              </w:rPr>
            </w:pPr>
            <w:r w:rsidRPr="00DF2E1E">
              <w:rPr>
                <w:lang w:val="en-GB"/>
              </w:rPr>
              <w:t>{</w:t>
            </w:r>
          </w:p>
          <w:p w14:paraId="5B35EF32" w14:textId="5BA0C7FC" w:rsidR="00DF2E1E" w:rsidRPr="00DF2E1E" w:rsidRDefault="00DF2E1E" w:rsidP="00DF2E1E">
            <w:pPr>
              <w:widowControl/>
              <w:autoSpaceDE/>
              <w:autoSpaceDN/>
              <w:ind w:left="59"/>
              <w:rPr>
                <w:lang w:val="en-GB"/>
              </w:rPr>
            </w:pPr>
            <w:r w:rsidRPr="00DF2E1E">
              <w:rPr>
                <w:lang w:val="en-GB"/>
              </w:rPr>
              <w:t xml:space="preserve">    l=3</w:t>
            </w:r>
            <w:r>
              <w:rPr>
                <w:rFonts w:hint="eastAsia"/>
                <w:lang w:val="en-GB"/>
              </w:rPr>
              <w:t xml:space="preserve">   #这是小写的字母L</w:t>
            </w:r>
          </w:p>
          <w:p w14:paraId="3F264886" w14:textId="77777777" w:rsidR="00DF2E1E" w:rsidRPr="00DF2E1E" w:rsidRDefault="00DF2E1E" w:rsidP="00DF2E1E">
            <w:pPr>
              <w:widowControl/>
              <w:autoSpaceDE/>
              <w:autoSpaceDN/>
              <w:ind w:left="59"/>
              <w:rPr>
                <w:lang w:val="en-GB"/>
              </w:rPr>
            </w:pPr>
            <w:r w:rsidRPr="00DF2E1E">
              <w:rPr>
                <w:lang w:val="en-GB"/>
              </w:rPr>
              <w:t xml:space="preserve">    d=4</w:t>
            </w:r>
          </w:p>
          <w:p w14:paraId="3AB92415" w14:textId="77777777" w:rsidR="00DF2E1E" w:rsidRPr="00DF2E1E" w:rsidRDefault="00DF2E1E" w:rsidP="00DF2E1E">
            <w:pPr>
              <w:widowControl/>
              <w:autoSpaceDE/>
              <w:autoSpaceDN/>
              <w:ind w:left="59"/>
              <w:rPr>
                <w:lang w:val="en-GB"/>
              </w:rPr>
            </w:pPr>
            <w:r w:rsidRPr="00DF2E1E">
              <w:rPr>
                <w:lang w:val="en-GB"/>
              </w:rPr>
              <w:t xml:space="preserve">    m=0</w:t>
            </w:r>
          </w:p>
          <w:p w14:paraId="6BAA0694" w14:textId="7FD5E92D" w:rsidR="00DF2E1E" w:rsidRPr="00DF2E1E" w:rsidRDefault="00DF2E1E" w:rsidP="00DF2E1E">
            <w:pPr>
              <w:widowControl/>
              <w:autoSpaceDE/>
              <w:autoSpaceDN/>
              <w:ind w:left="59"/>
              <w:rPr>
                <w:lang w:val="en-GB"/>
              </w:rPr>
            </w:pPr>
            <w:r w:rsidRPr="00DF2E1E">
              <w:rPr>
                <w:lang w:val="en-GB"/>
              </w:rPr>
              <w:t xml:space="preserve">    for(k in 1:n)</w:t>
            </w:r>
            <w:r>
              <w:rPr>
                <w:rFonts w:hint="eastAsia"/>
                <w:lang w:val="en-GB"/>
              </w:rPr>
              <w:t xml:space="preserve"> #数字1</w:t>
            </w:r>
          </w:p>
          <w:p w14:paraId="74CB4A82" w14:textId="77777777" w:rsidR="00DF2E1E" w:rsidRPr="00DF2E1E" w:rsidRDefault="00DF2E1E" w:rsidP="00DF2E1E">
            <w:pPr>
              <w:widowControl/>
              <w:autoSpaceDE/>
              <w:autoSpaceDN/>
              <w:ind w:left="59"/>
              <w:rPr>
                <w:lang w:val="en-GB"/>
              </w:rPr>
            </w:pPr>
            <w:r w:rsidRPr="00DF2E1E">
              <w:rPr>
                <w:lang w:val="en-GB"/>
              </w:rPr>
              <w:t xml:space="preserve">    {</w:t>
            </w:r>
          </w:p>
          <w:p w14:paraId="35F6490D" w14:textId="0BF5674A" w:rsidR="00DF2E1E" w:rsidRPr="00DF2E1E" w:rsidRDefault="00DF2E1E" w:rsidP="00DF2E1E">
            <w:pPr>
              <w:widowControl/>
              <w:autoSpaceDE/>
              <w:autoSpaceDN/>
              <w:ind w:left="59"/>
              <w:rPr>
                <w:lang w:val="en-GB"/>
              </w:rPr>
            </w:pPr>
            <w:r w:rsidRPr="00DF2E1E">
              <w:rPr>
                <w:lang w:val="en-GB"/>
              </w:rPr>
              <w:t xml:space="preserve">        y=</w:t>
            </w:r>
            <w:proofErr w:type="spellStart"/>
            <w:r w:rsidRPr="00DF2E1E">
              <w:rPr>
                <w:lang w:val="en-GB"/>
              </w:rPr>
              <w:t>runif</w:t>
            </w:r>
            <w:proofErr w:type="spellEnd"/>
            <w:r w:rsidRPr="00DF2E1E">
              <w:rPr>
                <w:lang w:val="en-GB"/>
              </w:rPr>
              <w:t>(1,0,d/2)</w:t>
            </w:r>
            <w:r>
              <w:rPr>
                <w:rFonts w:hint="eastAsia"/>
                <w:lang w:val="en-GB"/>
              </w:rPr>
              <w:t xml:space="preserve"> #数字1</w:t>
            </w:r>
          </w:p>
          <w:p w14:paraId="445D39E2" w14:textId="7F91CB25" w:rsidR="00DF2E1E" w:rsidRPr="00DF2E1E" w:rsidRDefault="00DF2E1E" w:rsidP="00DF2E1E">
            <w:pPr>
              <w:widowControl/>
              <w:autoSpaceDE/>
              <w:autoSpaceDN/>
              <w:ind w:left="59"/>
              <w:rPr>
                <w:lang w:val="en-GB"/>
              </w:rPr>
            </w:pPr>
            <w:r w:rsidRPr="00DF2E1E">
              <w:rPr>
                <w:lang w:val="en-GB"/>
              </w:rPr>
              <w:t xml:space="preserve">        x=</w:t>
            </w:r>
            <w:proofErr w:type="spellStart"/>
            <w:r w:rsidRPr="00DF2E1E">
              <w:rPr>
                <w:lang w:val="en-GB"/>
              </w:rPr>
              <w:t>runif</w:t>
            </w:r>
            <w:proofErr w:type="spellEnd"/>
            <w:r w:rsidRPr="00DF2E1E">
              <w:rPr>
                <w:lang w:val="en-GB"/>
              </w:rPr>
              <w:t>(1,0,pi)</w:t>
            </w:r>
            <w:r>
              <w:rPr>
                <w:rFonts w:hint="eastAsia"/>
                <w:lang w:val="en-GB"/>
              </w:rPr>
              <w:t xml:space="preserve"> #数字1</w:t>
            </w:r>
          </w:p>
          <w:p w14:paraId="47827BDA" w14:textId="5B94AE3B" w:rsidR="00DF2E1E" w:rsidRPr="00DF2E1E" w:rsidRDefault="00DF2E1E" w:rsidP="00DF2E1E">
            <w:pPr>
              <w:widowControl/>
              <w:autoSpaceDE/>
              <w:autoSpaceDN/>
              <w:ind w:left="59"/>
              <w:rPr>
                <w:lang w:val="en-GB"/>
              </w:rPr>
            </w:pPr>
            <w:r w:rsidRPr="00DF2E1E">
              <w:rPr>
                <w:lang w:val="en-GB"/>
              </w:rPr>
              <w:t xml:space="preserve">        if(y&lt;0.5*l*sin(x))</w:t>
            </w:r>
            <w:r>
              <w:rPr>
                <w:rFonts w:hint="eastAsia"/>
                <w:lang w:val="en-GB"/>
              </w:rPr>
              <w:t xml:space="preserve"> #字母L</w:t>
            </w:r>
          </w:p>
          <w:p w14:paraId="73D6317C" w14:textId="4DB23D25" w:rsidR="00DF2E1E" w:rsidRPr="00DF2E1E" w:rsidRDefault="00DF2E1E" w:rsidP="00DF2E1E">
            <w:pPr>
              <w:widowControl/>
              <w:autoSpaceDE/>
              <w:autoSpaceDN/>
              <w:ind w:left="59"/>
              <w:rPr>
                <w:lang w:val="en-GB"/>
              </w:rPr>
            </w:pPr>
            <w:r w:rsidRPr="00DF2E1E">
              <w:rPr>
                <w:lang w:val="en-GB"/>
              </w:rPr>
              <w:t xml:space="preserve">            m=m+1</w:t>
            </w:r>
            <w:r>
              <w:rPr>
                <w:rFonts w:hint="eastAsia"/>
                <w:lang w:val="en-GB"/>
              </w:rPr>
              <w:t xml:space="preserve">  #数字1</w:t>
            </w:r>
          </w:p>
          <w:p w14:paraId="7B355356" w14:textId="77777777" w:rsidR="00DF2E1E" w:rsidRPr="00DF2E1E" w:rsidRDefault="00DF2E1E" w:rsidP="00DF2E1E">
            <w:pPr>
              <w:widowControl/>
              <w:autoSpaceDE/>
              <w:autoSpaceDN/>
              <w:ind w:left="59"/>
              <w:rPr>
                <w:lang w:val="en-GB"/>
              </w:rPr>
            </w:pPr>
            <w:r w:rsidRPr="00DF2E1E">
              <w:rPr>
                <w:lang w:val="en-GB"/>
              </w:rPr>
              <w:t xml:space="preserve">        else</w:t>
            </w:r>
          </w:p>
          <w:p w14:paraId="47CAFCA8" w14:textId="77777777" w:rsidR="00DF2E1E" w:rsidRPr="00DF2E1E" w:rsidRDefault="00DF2E1E" w:rsidP="00DF2E1E">
            <w:pPr>
              <w:widowControl/>
              <w:autoSpaceDE/>
              <w:autoSpaceDN/>
              <w:ind w:left="59"/>
              <w:rPr>
                <w:lang w:val="en-GB"/>
              </w:rPr>
            </w:pPr>
            <w:r w:rsidRPr="00DF2E1E">
              <w:rPr>
                <w:lang w:val="en-GB"/>
              </w:rPr>
              <w:t xml:space="preserve">            m=m</w:t>
            </w:r>
          </w:p>
          <w:p w14:paraId="514BA0F5" w14:textId="77777777" w:rsidR="00DF2E1E" w:rsidRPr="00DF2E1E" w:rsidRDefault="00DF2E1E" w:rsidP="00DF2E1E">
            <w:pPr>
              <w:widowControl/>
              <w:autoSpaceDE/>
              <w:autoSpaceDN/>
              <w:ind w:left="59"/>
              <w:rPr>
                <w:lang w:val="en-GB"/>
              </w:rPr>
            </w:pPr>
            <w:r w:rsidRPr="00DF2E1E">
              <w:rPr>
                <w:lang w:val="en-GB"/>
              </w:rPr>
              <w:t xml:space="preserve">    }</w:t>
            </w:r>
          </w:p>
          <w:p w14:paraId="5D6AAE5E" w14:textId="6F91C1B2" w:rsidR="00DF2E1E" w:rsidRPr="00DF2E1E" w:rsidRDefault="00DF2E1E" w:rsidP="00DF2E1E">
            <w:pPr>
              <w:widowControl/>
              <w:autoSpaceDE/>
              <w:autoSpaceDN/>
              <w:ind w:left="59"/>
              <w:rPr>
                <w:lang w:val="en-GB"/>
              </w:rPr>
            </w:pPr>
            <w:r w:rsidRPr="00DF2E1E">
              <w:rPr>
                <w:lang w:val="en-GB"/>
              </w:rPr>
              <w:t xml:space="preserve">    PI=2*n*l/(m*d)</w:t>
            </w:r>
            <w:r>
              <w:rPr>
                <w:rFonts w:hint="eastAsia"/>
                <w:lang w:val="en-GB"/>
              </w:rPr>
              <w:t xml:space="preserve">  #字母L</w:t>
            </w:r>
          </w:p>
          <w:p w14:paraId="60B04468" w14:textId="77777777" w:rsidR="00DF2E1E" w:rsidRPr="00DF2E1E" w:rsidRDefault="00DF2E1E" w:rsidP="00DF2E1E">
            <w:pPr>
              <w:widowControl/>
              <w:autoSpaceDE/>
              <w:autoSpaceDN/>
              <w:ind w:left="59"/>
              <w:rPr>
                <w:lang w:val="en-GB"/>
              </w:rPr>
            </w:pPr>
            <w:r w:rsidRPr="00DF2E1E">
              <w:rPr>
                <w:lang w:val="en-GB"/>
              </w:rPr>
              <w:t xml:space="preserve">    PI</w:t>
            </w:r>
          </w:p>
          <w:p w14:paraId="653D3813" w14:textId="77777777" w:rsidR="00DF2E1E" w:rsidRPr="00DF2E1E" w:rsidRDefault="00DF2E1E" w:rsidP="00DF2E1E">
            <w:pPr>
              <w:widowControl/>
              <w:autoSpaceDE/>
              <w:autoSpaceDN/>
              <w:ind w:left="59"/>
              <w:rPr>
                <w:lang w:val="en-GB"/>
              </w:rPr>
            </w:pPr>
            <w:r w:rsidRPr="00DF2E1E">
              <w:rPr>
                <w:lang w:val="en-GB"/>
              </w:rPr>
              <w:t>}</w:t>
            </w:r>
          </w:p>
          <w:p w14:paraId="0D416711" w14:textId="77777777" w:rsidR="00DF2E1E" w:rsidRDefault="00DF2E1E" w:rsidP="00DF2E1E">
            <w:pPr>
              <w:widowControl/>
              <w:autoSpaceDE/>
              <w:autoSpaceDN/>
              <w:ind w:left="59"/>
              <w:rPr>
                <w:lang w:val="en-GB"/>
              </w:rPr>
            </w:pPr>
            <w:proofErr w:type="spellStart"/>
            <w:r w:rsidRPr="00DF2E1E">
              <w:rPr>
                <w:lang w:val="en-GB"/>
              </w:rPr>
              <w:t>buffon</w:t>
            </w:r>
            <w:proofErr w:type="spellEnd"/>
            <w:r w:rsidRPr="00DF2E1E">
              <w:rPr>
                <w:lang w:val="en-GB"/>
              </w:rPr>
              <w:t>(10000)</w:t>
            </w:r>
          </w:p>
          <w:p w14:paraId="3BC24D9C" w14:textId="7F8D4E4F" w:rsidR="00DF2E1E" w:rsidRDefault="00DF2E1E" w:rsidP="00DF2E1E">
            <w:pPr>
              <w:widowControl/>
              <w:autoSpaceDE/>
              <w:autoSpaceDN/>
              <w:ind w:left="59"/>
              <w:rPr>
                <w:lang w:val="en-GB"/>
              </w:rPr>
            </w:pPr>
            <w:r w:rsidRPr="00DF2E1E">
              <w:rPr>
                <w:noProof/>
                <w:lang w:val="en-GB"/>
              </w:rPr>
              <w:lastRenderedPageBreak/>
              <w:drawing>
                <wp:inline distT="0" distB="0" distL="0" distR="0" wp14:anchorId="6B0216B8" wp14:editId="4A2E91F2">
                  <wp:extent cx="2543530" cy="3219899"/>
                  <wp:effectExtent l="0" t="0" r="9525" b="0"/>
                  <wp:docPr id="51026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6366" name=""/>
                          <pic:cNvPicPr/>
                        </pic:nvPicPr>
                        <pic:blipFill>
                          <a:blip r:embed="rId23"/>
                          <a:stretch>
                            <a:fillRect/>
                          </a:stretch>
                        </pic:blipFill>
                        <pic:spPr>
                          <a:xfrm>
                            <a:off x="0" y="0"/>
                            <a:ext cx="2543530" cy="3219899"/>
                          </a:xfrm>
                          <a:prstGeom prst="rect">
                            <a:avLst/>
                          </a:prstGeom>
                        </pic:spPr>
                      </pic:pic>
                    </a:graphicData>
                  </a:graphic>
                </wp:inline>
              </w:drawing>
            </w:r>
          </w:p>
          <w:p w14:paraId="29445AA7" w14:textId="77777777" w:rsidR="00DF2E1E" w:rsidRDefault="00DF2E1E" w:rsidP="00DF2E1E">
            <w:pPr>
              <w:widowControl/>
              <w:autoSpaceDE/>
              <w:autoSpaceDN/>
              <w:ind w:left="59"/>
              <w:rPr>
                <w:lang w:val="en-GB"/>
              </w:rPr>
            </w:pPr>
          </w:p>
          <w:p w14:paraId="14BE21DB" w14:textId="6E9D71BF" w:rsidR="00DF2E1E" w:rsidRDefault="00DF2E1E" w:rsidP="00DF2E1E">
            <w:pPr>
              <w:widowControl/>
              <w:autoSpaceDE/>
              <w:autoSpaceDN/>
              <w:ind w:left="59"/>
              <w:rPr>
                <w:lang w:val="en-GB"/>
              </w:rPr>
            </w:pPr>
            <w:r>
              <w:rPr>
                <w:rFonts w:hint="eastAsia"/>
                <w:lang w:val="en-GB"/>
              </w:rPr>
              <w:t>练习一.</w:t>
            </w:r>
          </w:p>
          <w:p w14:paraId="6FBE4626" w14:textId="77777777" w:rsidR="00DF2E1E" w:rsidRPr="00DF2E1E" w:rsidRDefault="00DF2E1E" w:rsidP="00DF2E1E">
            <w:pPr>
              <w:widowControl/>
              <w:autoSpaceDE/>
              <w:autoSpaceDN/>
              <w:ind w:left="59"/>
              <w:rPr>
                <w:lang w:val="en-GB"/>
              </w:rPr>
            </w:pPr>
            <w:r w:rsidRPr="00DF2E1E">
              <w:rPr>
                <w:lang w:val="en-GB"/>
              </w:rPr>
              <w:t># 定义函数进行圆内投点模拟</w:t>
            </w:r>
          </w:p>
          <w:p w14:paraId="71961969" w14:textId="77777777" w:rsidR="00DF2E1E" w:rsidRPr="00DF2E1E" w:rsidRDefault="00DF2E1E" w:rsidP="00DF2E1E">
            <w:pPr>
              <w:widowControl/>
              <w:autoSpaceDE/>
              <w:autoSpaceDN/>
              <w:ind w:left="59"/>
              <w:rPr>
                <w:lang w:val="en-GB"/>
              </w:rPr>
            </w:pPr>
            <w:proofErr w:type="spellStart"/>
            <w:r w:rsidRPr="00DF2E1E">
              <w:rPr>
                <w:lang w:val="en-GB"/>
              </w:rPr>
              <w:t>circle_pi</w:t>
            </w:r>
            <w:proofErr w:type="spellEnd"/>
            <w:r w:rsidRPr="00DF2E1E">
              <w:rPr>
                <w:lang w:val="en-GB"/>
              </w:rPr>
              <w:t xml:space="preserve"> = function(n) {</w:t>
            </w:r>
          </w:p>
          <w:p w14:paraId="2659C9DB" w14:textId="77777777" w:rsidR="00DF2E1E" w:rsidRPr="00DF2E1E" w:rsidRDefault="00DF2E1E" w:rsidP="00DF2E1E">
            <w:pPr>
              <w:widowControl/>
              <w:autoSpaceDE/>
              <w:autoSpaceDN/>
              <w:ind w:left="59"/>
              <w:rPr>
                <w:lang w:val="en-GB"/>
              </w:rPr>
            </w:pPr>
            <w:r w:rsidRPr="00DF2E1E">
              <w:rPr>
                <w:lang w:val="en-GB"/>
              </w:rPr>
              <w:t xml:space="preserve">  x = </w:t>
            </w:r>
            <w:proofErr w:type="spellStart"/>
            <w:r w:rsidRPr="00DF2E1E">
              <w:rPr>
                <w:lang w:val="en-GB"/>
              </w:rPr>
              <w:t>runif</w:t>
            </w:r>
            <w:proofErr w:type="spellEnd"/>
            <w:r w:rsidRPr="00DF2E1E">
              <w:rPr>
                <w:lang w:val="en-GB"/>
              </w:rPr>
              <w:t>(n, -1, 1)       # 随机生成 x 坐标</w:t>
            </w:r>
          </w:p>
          <w:p w14:paraId="5DA1A203" w14:textId="77777777" w:rsidR="00DF2E1E" w:rsidRPr="00DF2E1E" w:rsidRDefault="00DF2E1E" w:rsidP="00DF2E1E">
            <w:pPr>
              <w:widowControl/>
              <w:autoSpaceDE/>
              <w:autoSpaceDN/>
              <w:ind w:left="59"/>
              <w:rPr>
                <w:lang w:val="en-GB"/>
              </w:rPr>
            </w:pPr>
            <w:r w:rsidRPr="00DF2E1E">
              <w:rPr>
                <w:lang w:val="en-GB"/>
              </w:rPr>
              <w:t xml:space="preserve">  y = </w:t>
            </w:r>
            <w:proofErr w:type="spellStart"/>
            <w:r w:rsidRPr="00DF2E1E">
              <w:rPr>
                <w:lang w:val="en-GB"/>
              </w:rPr>
              <w:t>runif</w:t>
            </w:r>
            <w:proofErr w:type="spellEnd"/>
            <w:r w:rsidRPr="00DF2E1E">
              <w:rPr>
                <w:lang w:val="en-GB"/>
              </w:rPr>
              <w:t>(n, -1, 1)       # 随机生成 y 坐标</w:t>
            </w:r>
          </w:p>
          <w:p w14:paraId="1CD1238F" w14:textId="77777777" w:rsidR="00DF2E1E" w:rsidRPr="00DF2E1E" w:rsidRDefault="00DF2E1E" w:rsidP="00DF2E1E">
            <w:pPr>
              <w:widowControl/>
              <w:autoSpaceDE/>
              <w:autoSpaceDN/>
              <w:ind w:left="59"/>
              <w:rPr>
                <w:lang w:val="en-GB"/>
              </w:rPr>
            </w:pPr>
          </w:p>
          <w:p w14:paraId="1E4DEFF4" w14:textId="77777777" w:rsidR="00DF2E1E" w:rsidRPr="00DF2E1E" w:rsidRDefault="00DF2E1E" w:rsidP="00DF2E1E">
            <w:pPr>
              <w:widowControl/>
              <w:autoSpaceDE/>
              <w:autoSpaceDN/>
              <w:ind w:left="59"/>
              <w:rPr>
                <w:lang w:val="en-GB"/>
              </w:rPr>
            </w:pPr>
            <w:r w:rsidRPr="00DF2E1E">
              <w:rPr>
                <w:lang w:val="en-GB"/>
              </w:rPr>
              <w:t xml:space="preserve">  inside = (x^2 + y^2) &lt;= 1 # 判断是否落在单位圆内</w:t>
            </w:r>
          </w:p>
          <w:p w14:paraId="2EFB36AA" w14:textId="77777777" w:rsidR="00DF2E1E" w:rsidRPr="00DF2E1E" w:rsidRDefault="00DF2E1E" w:rsidP="00DF2E1E">
            <w:pPr>
              <w:widowControl/>
              <w:autoSpaceDE/>
              <w:autoSpaceDN/>
              <w:ind w:left="59"/>
              <w:rPr>
                <w:lang w:val="en-GB"/>
              </w:rPr>
            </w:pPr>
            <w:r w:rsidRPr="00DF2E1E">
              <w:rPr>
                <w:lang w:val="en-GB"/>
              </w:rPr>
              <w:t xml:space="preserve">  m = sum(inside)           # 圆内点个数</w:t>
            </w:r>
          </w:p>
          <w:p w14:paraId="766CD51F" w14:textId="77777777" w:rsidR="00DF2E1E" w:rsidRPr="00DF2E1E" w:rsidRDefault="00DF2E1E" w:rsidP="00DF2E1E">
            <w:pPr>
              <w:widowControl/>
              <w:autoSpaceDE/>
              <w:autoSpaceDN/>
              <w:ind w:left="59"/>
              <w:rPr>
                <w:lang w:val="en-GB"/>
              </w:rPr>
            </w:pPr>
          </w:p>
          <w:p w14:paraId="4838FD66" w14:textId="77777777" w:rsidR="00DF2E1E" w:rsidRPr="00DF2E1E" w:rsidRDefault="00DF2E1E" w:rsidP="00DF2E1E">
            <w:pPr>
              <w:widowControl/>
              <w:autoSpaceDE/>
              <w:autoSpaceDN/>
              <w:ind w:left="59"/>
              <w:rPr>
                <w:lang w:val="en-GB"/>
              </w:rPr>
            </w:pPr>
            <w:r w:rsidRPr="00DF2E1E">
              <w:rPr>
                <w:lang w:val="en-GB"/>
              </w:rPr>
              <w:t xml:space="preserve">  PI = 4 * m / n            # 根据概率公式估算 π</w:t>
            </w:r>
          </w:p>
          <w:p w14:paraId="4D5E04B3" w14:textId="77777777" w:rsidR="00DF2E1E" w:rsidRPr="00DF2E1E" w:rsidRDefault="00DF2E1E" w:rsidP="00DF2E1E">
            <w:pPr>
              <w:widowControl/>
              <w:autoSpaceDE/>
              <w:autoSpaceDN/>
              <w:ind w:left="59"/>
              <w:rPr>
                <w:lang w:val="en-GB"/>
              </w:rPr>
            </w:pPr>
            <w:r w:rsidRPr="00DF2E1E">
              <w:rPr>
                <w:lang w:val="en-GB"/>
              </w:rPr>
              <w:t xml:space="preserve">  return(PI)</w:t>
            </w:r>
          </w:p>
          <w:p w14:paraId="2AE72E48" w14:textId="77777777" w:rsidR="00DF2E1E" w:rsidRPr="00DF2E1E" w:rsidRDefault="00DF2E1E" w:rsidP="00DF2E1E">
            <w:pPr>
              <w:widowControl/>
              <w:autoSpaceDE/>
              <w:autoSpaceDN/>
              <w:ind w:left="59"/>
              <w:rPr>
                <w:lang w:val="en-GB"/>
              </w:rPr>
            </w:pPr>
            <w:r w:rsidRPr="00DF2E1E">
              <w:rPr>
                <w:lang w:val="en-GB"/>
              </w:rPr>
              <w:t>}</w:t>
            </w:r>
          </w:p>
          <w:p w14:paraId="01E73F2D" w14:textId="77777777" w:rsidR="00DF2E1E" w:rsidRPr="00DF2E1E" w:rsidRDefault="00DF2E1E" w:rsidP="00DF2E1E">
            <w:pPr>
              <w:widowControl/>
              <w:autoSpaceDE/>
              <w:autoSpaceDN/>
              <w:ind w:left="59"/>
              <w:rPr>
                <w:lang w:val="en-GB"/>
              </w:rPr>
            </w:pPr>
          </w:p>
          <w:p w14:paraId="1F6F4B9C" w14:textId="77777777" w:rsidR="00DF2E1E" w:rsidRPr="00DF2E1E" w:rsidRDefault="00DF2E1E" w:rsidP="00DF2E1E">
            <w:pPr>
              <w:widowControl/>
              <w:autoSpaceDE/>
              <w:autoSpaceDN/>
              <w:ind w:left="59"/>
              <w:rPr>
                <w:lang w:val="en-GB"/>
              </w:rPr>
            </w:pPr>
            <w:r w:rsidRPr="00DF2E1E">
              <w:rPr>
                <w:lang w:val="en-GB"/>
              </w:rPr>
              <w:t># 调用函数进行模拟</w:t>
            </w:r>
          </w:p>
          <w:p w14:paraId="0BAD7131" w14:textId="0BB4643D" w:rsidR="00DF2E1E" w:rsidRDefault="00DF2E1E" w:rsidP="00DF2E1E">
            <w:pPr>
              <w:widowControl/>
              <w:autoSpaceDE/>
              <w:autoSpaceDN/>
              <w:ind w:left="59"/>
              <w:rPr>
                <w:lang w:val="en-GB"/>
              </w:rPr>
            </w:pPr>
            <w:proofErr w:type="spellStart"/>
            <w:r w:rsidRPr="00DF2E1E">
              <w:rPr>
                <w:lang w:val="en-GB"/>
              </w:rPr>
              <w:t>circle_pi</w:t>
            </w:r>
            <w:proofErr w:type="spellEnd"/>
            <w:r w:rsidRPr="00DF2E1E">
              <w:rPr>
                <w:lang w:val="en-GB"/>
              </w:rPr>
              <w:t>(10000)</w:t>
            </w:r>
          </w:p>
          <w:p w14:paraId="1648A48E" w14:textId="77777777" w:rsidR="00DF2E1E" w:rsidRDefault="00DF2E1E" w:rsidP="00DF2E1E">
            <w:pPr>
              <w:widowControl/>
              <w:autoSpaceDE/>
              <w:autoSpaceDN/>
              <w:ind w:left="59"/>
              <w:rPr>
                <w:lang w:val="en-GB"/>
              </w:rPr>
            </w:pPr>
          </w:p>
          <w:p w14:paraId="7D3F108F" w14:textId="2FF2C907" w:rsidR="00DF2E1E" w:rsidRDefault="00DF2E1E" w:rsidP="00DF2E1E">
            <w:pPr>
              <w:widowControl/>
              <w:autoSpaceDE/>
              <w:autoSpaceDN/>
              <w:ind w:left="59"/>
              <w:rPr>
                <w:lang w:val="en-GB"/>
              </w:rPr>
            </w:pPr>
            <w:r w:rsidRPr="00DF2E1E">
              <w:rPr>
                <w:noProof/>
                <w:lang w:val="en-GB"/>
              </w:rPr>
              <w:drawing>
                <wp:inline distT="0" distB="0" distL="0" distR="0" wp14:anchorId="1016DD4C" wp14:editId="58347896">
                  <wp:extent cx="4372585" cy="2229161"/>
                  <wp:effectExtent l="0" t="0" r="9525" b="0"/>
                  <wp:docPr id="151819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9897" name=""/>
                          <pic:cNvPicPr/>
                        </pic:nvPicPr>
                        <pic:blipFill>
                          <a:blip r:embed="rId24"/>
                          <a:stretch>
                            <a:fillRect/>
                          </a:stretch>
                        </pic:blipFill>
                        <pic:spPr>
                          <a:xfrm>
                            <a:off x="0" y="0"/>
                            <a:ext cx="4372585" cy="2229161"/>
                          </a:xfrm>
                          <a:prstGeom prst="rect">
                            <a:avLst/>
                          </a:prstGeom>
                        </pic:spPr>
                      </pic:pic>
                    </a:graphicData>
                  </a:graphic>
                </wp:inline>
              </w:drawing>
            </w:r>
          </w:p>
          <w:p w14:paraId="6875AD53" w14:textId="77777777" w:rsidR="00DF2E1E" w:rsidRDefault="00DF2E1E" w:rsidP="00DF2E1E">
            <w:pPr>
              <w:widowControl/>
              <w:autoSpaceDE/>
              <w:autoSpaceDN/>
              <w:ind w:left="59"/>
              <w:rPr>
                <w:lang w:val="en-GB"/>
              </w:rPr>
            </w:pPr>
          </w:p>
          <w:p w14:paraId="3238782E" w14:textId="77777777" w:rsidR="00DF2E1E" w:rsidRDefault="00DF2E1E" w:rsidP="00DF2E1E">
            <w:pPr>
              <w:widowControl/>
              <w:autoSpaceDE/>
              <w:autoSpaceDN/>
              <w:ind w:left="59"/>
              <w:rPr>
                <w:lang w:val="en-GB"/>
              </w:rPr>
            </w:pPr>
          </w:p>
          <w:p w14:paraId="04B584D1" w14:textId="77777777" w:rsidR="00DF2E1E" w:rsidRDefault="00DF2E1E" w:rsidP="00DF2E1E">
            <w:pPr>
              <w:widowControl/>
              <w:autoSpaceDE/>
              <w:autoSpaceDN/>
              <w:ind w:left="59"/>
              <w:rPr>
                <w:lang w:val="en-GB"/>
              </w:rPr>
            </w:pPr>
          </w:p>
          <w:p w14:paraId="15003B3D" w14:textId="789D1920" w:rsidR="00DF2E1E" w:rsidRPr="00DF2E1E" w:rsidRDefault="00DF2E1E" w:rsidP="00DF2E1E">
            <w:pPr>
              <w:widowControl/>
              <w:autoSpaceDE/>
              <w:autoSpaceDN/>
              <w:ind w:left="59"/>
              <w:rPr>
                <w:lang w:val="en-GB"/>
              </w:rPr>
            </w:pPr>
          </w:p>
        </w:tc>
      </w:tr>
      <w:tr w:rsidR="00E242FB" w14:paraId="35B91C0E" w14:textId="77777777" w:rsidTr="00E242FB">
        <w:trPr>
          <w:trHeight w:val="1624"/>
        </w:trPr>
        <w:tc>
          <w:tcPr>
            <w:tcW w:w="9016" w:type="dxa"/>
          </w:tcPr>
          <w:p w14:paraId="508D5257" w14:textId="77777777" w:rsidR="00E242FB" w:rsidRDefault="00E242FB" w:rsidP="00E242FB">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589CC5B8" w14:textId="77777777" w:rsidR="00E242FB" w:rsidRDefault="00E242FB" w:rsidP="00E242FB">
            <w:pPr>
              <w:rPr>
                <w:bCs/>
                <w:color w:val="000000"/>
              </w:rPr>
            </w:pPr>
            <w:r>
              <w:rPr>
                <w:rFonts w:hint="eastAsia"/>
                <w:bCs/>
                <w:color w:val="000000"/>
              </w:rPr>
              <w:t>1 做的过程中遇到什么问题？如何解决的？</w:t>
            </w:r>
          </w:p>
          <w:p w14:paraId="115A1630" w14:textId="77777777" w:rsidR="00E242FB" w:rsidRDefault="00E242FB" w:rsidP="00E242FB">
            <w:pPr>
              <w:rPr>
                <w:bCs/>
                <w:color w:val="000000"/>
              </w:rPr>
            </w:pPr>
          </w:p>
          <w:p w14:paraId="4811E9F5" w14:textId="77777777" w:rsidR="00E242FB" w:rsidRDefault="00E242FB" w:rsidP="00E242FB">
            <w:pPr>
              <w:rPr>
                <w:bCs/>
                <w:color w:val="000000"/>
              </w:rPr>
            </w:pPr>
          </w:p>
          <w:p w14:paraId="72493085" w14:textId="77777777" w:rsidR="00E242FB" w:rsidRPr="008779D2" w:rsidRDefault="00E242FB" w:rsidP="00E242FB">
            <w:pPr>
              <w:rPr>
                <w:bCs/>
                <w:color w:val="000000"/>
              </w:rPr>
            </w:pPr>
          </w:p>
          <w:p w14:paraId="7CD75A52" w14:textId="77777777" w:rsidR="00E242FB" w:rsidRDefault="00E242FB" w:rsidP="00E242FB">
            <w:pPr>
              <w:rPr>
                <w:bCs/>
                <w:color w:val="000000"/>
              </w:rPr>
            </w:pPr>
            <w:r>
              <w:rPr>
                <w:rFonts w:hint="eastAsia"/>
                <w:bCs/>
                <w:color w:val="000000"/>
              </w:rPr>
              <w:t>2 知识总结与体会</w:t>
            </w:r>
          </w:p>
          <w:p w14:paraId="6A1C8FC4" w14:textId="77777777" w:rsidR="00DF2E1E" w:rsidRDefault="00DF2E1E" w:rsidP="00DF2E1E">
            <w:pPr>
              <w:pStyle w:val="ab"/>
            </w:pPr>
            <w:r>
              <w:t>本次实验通过蒲丰投针实验与投点估算圆周率两种方式，全面体验了几何概型在概率中的应用与“频率稳定性”的原理。以下是我的几点体会：</w:t>
            </w:r>
          </w:p>
          <w:p w14:paraId="64C43F5F" w14:textId="77777777" w:rsidR="00DF2E1E" w:rsidRDefault="00DF2E1E" w:rsidP="00DF2E1E">
            <w:pPr>
              <w:pStyle w:val="ab"/>
              <w:numPr>
                <w:ilvl w:val="0"/>
                <w:numId w:val="26"/>
              </w:numPr>
            </w:pPr>
            <w:r>
              <w:rPr>
                <w:rStyle w:val="ac"/>
              </w:rPr>
              <w:t>几何概型的特点</w:t>
            </w:r>
            <w:r>
              <w:t>：本质是将“概率”转化为“面积之比”或“体积之比”，非常适合借助模拟和图形化方式进行理解。</w:t>
            </w:r>
          </w:p>
          <w:p w14:paraId="57C0124D" w14:textId="77777777" w:rsidR="00DF2E1E" w:rsidRDefault="00DF2E1E" w:rsidP="00DF2E1E">
            <w:pPr>
              <w:pStyle w:val="ab"/>
              <w:numPr>
                <w:ilvl w:val="0"/>
                <w:numId w:val="26"/>
              </w:numPr>
            </w:pPr>
            <w:r>
              <w:rPr>
                <w:rStyle w:val="ac"/>
              </w:rPr>
              <w:t>频率逼近概率</w:t>
            </w:r>
            <w:r>
              <w:t>：不论是投针还是投点，随着试验次数的增大，频率逐渐逼近理论概率，这种“数值收敛”的过程让我更直观地感受到概率的定义。</w:t>
            </w:r>
          </w:p>
          <w:p w14:paraId="7E8AF84C" w14:textId="77777777" w:rsidR="00DF2E1E" w:rsidRDefault="00DF2E1E" w:rsidP="00DF2E1E">
            <w:pPr>
              <w:pStyle w:val="ab"/>
              <w:numPr>
                <w:ilvl w:val="0"/>
                <w:numId w:val="26"/>
              </w:numPr>
            </w:pPr>
            <w:r>
              <w:rPr>
                <w:rStyle w:val="ac"/>
              </w:rPr>
              <w:t>蒙特卡洛方法的强大</w:t>
            </w:r>
            <w:r>
              <w:t>：通过大量的随机模拟，我们能够逼近 π 这样的数学常数，也启发我在以后的问题求解中可以考虑模拟而不是强行推导。</w:t>
            </w:r>
          </w:p>
          <w:p w14:paraId="34648421" w14:textId="77777777" w:rsidR="00DF2E1E" w:rsidRDefault="00DF2E1E" w:rsidP="00DF2E1E">
            <w:pPr>
              <w:pStyle w:val="ab"/>
              <w:numPr>
                <w:ilvl w:val="0"/>
                <w:numId w:val="26"/>
              </w:numPr>
            </w:pPr>
            <w:r>
              <w:rPr>
                <w:rStyle w:val="ac"/>
              </w:rPr>
              <w:t>R语言能力提升</w:t>
            </w:r>
            <w:r>
              <w:t xml:space="preserve">：掌握了 </w:t>
            </w:r>
            <w:proofErr w:type="spellStart"/>
            <w:r>
              <w:rPr>
                <w:rStyle w:val="HTML1"/>
              </w:rPr>
              <w:t>runif</w:t>
            </w:r>
            <w:proofErr w:type="spellEnd"/>
            <w:r>
              <w:rPr>
                <w:rStyle w:val="HTML1"/>
              </w:rPr>
              <w:t>()</w:t>
            </w:r>
            <w:r>
              <w:t>、</w:t>
            </w:r>
            <w:r>
              <w:rPr>
                <w:rStyle w:val="HTML1"/>
              </w:rPr>
              <w:t>sum()</w:t>
            </w:r>
            <w:r>
              <w:t>、</w:t>
            </w:r>
            <w:r>
              <w:rPr>
                <w:rStyle w:val="HTML1"/>
              </w:rPr>
              <w:t>sin()</w:t>
            </w:r>
            <w:r>
              <w:t>、逻辑判断、函数定义等语法，在实践中提升了数据模拟建模能力。</w:t>
            </w:r>
          </w:p>
          <w:p w14:paraId="0F2DBE08" w14:textId="77777777" w:rsidR="00DF2E1E" w:rsidRDefault="00DF2E1E" w:rsidP="00DF2E1E">
            <w:pPr>
              <w:pStyle w:val="ab"/>
            </w:pPr>
            <w:r>
              <w:t>总之，本实验不仅加深了我对概率概型的理解，还提高了我用编程工具解决数学问题的能力，为后续的概率论学习和数据科学研究打下了坚实基础。</w:t>
            </w:r>
          </w:p>
          <w:p w14:paraId="6CB0ED4E" w14:textId="77777777" w:rsidR="00E242FB" w:rsidRPr="00DF2E1E" w:rsidRDefault="00E242FB" w:rsidP="00DF2E1E">
            <w:pPr>
              <w:ind w:firstLineChars="200" w:firstLine="440"/>
              <w:rPr>
                <w:bCs/>
                <w:color w:val="000000"/>
                <w:lang w:val="en-US"/>
              </w:rPr>
            </w:pPr>
          </w:p>
          <w:p w14:paraId="5A8CAA5E" w14:textId="77777777" w:rsidR="00E242FB" w:rsidRDefault="00E242FB" w:rsidP="00E242FB">
            <w:pPr>
              <w:rPr>
                <w:bCs/>
                <w:color w:val="000000"/>
              </w:rPr>
            </w:pPr>
          </w:p>
          <w:p w14:paraId="3B0B25E2" w14:textId="77777777" w:rsidR="00E242FB" w:rsidRPr="00B24BBB" w:rsidRDefault="00E242FB" w:rsidP="00E242FB">
            <w:pPr>
              <w:rPr>
                <w:b/>
                <w:color w:val="000000"/>
                <w:szCs w:val="21"/>
              </w:rPr>
            </w:pPr>
          </w:p>
        </w:tc>
      </w:tr>
    </w:tbl>
    <w:p w14:paraId="6BD70C44" w14:textId="13AD23D8" w:rsidR="002A2851" w:rsidRDefault="002A2851">
      <w:pPr>
        <w:widowControl/>
        <w:autoSpaceDE/>
        <w:autoSpaceDN/>
      </w:pPr>
    </w:p>
    <w:p w14:paraId="2A9B1E91" w14:textId="77777777" w:rsidR="00E242FB" w:rsidRDefault="00E242FB">
      <w:pPr>
        <w:widowControl/>
        <w:autoSpaceDE/>
        <w:autoSpaceDN/>
      </w:pPr>
    </w:p>
    <w:p w14:paraId="71A1E241" w14:textId="77777777" w:rsidR="00E242FB" w:rsidRDefault="00E242FB">
      <w:pPr>
        <w:widowControl/>
        <w:autoSpaceDE/>
        <w:autoSpaceDN/>
      </w:pPr>
    </w:p>
    <w:p w14:paraId="2B37ECD8" w14:textId="77777777" w:rsidR="00E242FB" w:rsidRDefault="00E242FB">
      <w:pPr>
        <w:widowControl/>
        <w:autoSpaceDE/>
        <w:autoSpaceDN/>
      </w:pPr>
    </w:p>
    <w:p w14:paraId="28C2EDE1" w14:textId="77777777" w:rsidR="00E242FB" w:rsidRDefault="00E242FB">
      <w:pPr>
        <w:widowControl/>
        <w:autoSpaceDE/>
        <w:autoSpaceDN/>
      </w:pPr>
    </w:p>
    <w:p w14:paraId="254B6F47" w14:textId="77777777" w:rsidR="00DF2E1E" w:rsidRDefault="00DF2E1E">
      <w:pPr>
        <w:widowControl/>
        <w:autoSpaceDE/>
        <w:autoSpaceDN/>
      </w:pPr>
    </w:p>
    <w:p w14:paraId="33B46A39" w14:textId="77777777" w:rsidR="00DF2E1E" w:rsidRDefault="00DF2E1E">
      <w:pPr>
        <w:widowControl/>
        <w:autoSpaceDE/>
        <w:autoSpaceDN/>
      </w:pPr>
    </w:p>
    <w:p w14:paraId="7D1EB7C1" w14:textId="77777777" w:rsidR="00DF2E1E" w:rsidRDefault="00DF2E1E">
      <w:pPr>
        <w:widowControl/>
        <w:autoSpaceDE/>
        <w:autoSpaceDN/>
      </w:pPr>
    </w:p>
    <w:p w14:paraId="271B4E96" w14:textId="77777777" w:rsidR="00DF2E1E" w:rsidRDefault="00DF2E1E">
      <w:pPr>
        <w:widowControl/>
        <w:autoSpaceDE/>
        <w:autoSpaceDN/>
      </w:pPr>
    </w:p>
    <w:p w14:paraId="41E68DA6" w14:textId="77777777" w:rsidR="00DF2E1E" w:rsidRDefault="00DF2E1E">
      <w:pPr>
        <w:widowControl/>
        <w:autoSpaceDE/>
        <w:autoSpaceDN/>
      </w:pPr>
    </w:p>
    <w:p w14:paraId="1DB06E72" w14:textId="77777777" w:rsidR="00E242FB" w:rsidRDefault="00E242FB">
      <w:pPr>
        <w:widowControl/>
        <w:autoSpaceDE/>
        <w:autoSpaceDN/>
      </w:pPr>
    </w:p>
    <w:p w14:paraId="05F97182" w14:textId="77777777" w:rsidR="00DF2E1E" w:rsidRDefault="00DF2E1E">
      <w:pPr>
        <w:widowControl/>
        <w:autoSpaceDE/>
        <w:autoSpaceDN/>
      </w:pPr>
    </w:p>
    <w:p w14:paraId="67B65A3F" w14:textId="77777777" w:rsidR="00DF2E1E" w:rsidRDefault="00DF2E1E">
      <w:pPr>
        <w:widowControl/>
        <w:autoSpaceDE/>
        <w:autoSpaceDN/>
      </w:pPr>
    </w:p>
    <w:p w14:paraId="791817FE" w14:textId="77777777" w:rsidR="00DF2E1E" w:rsidRDefault="00DF2E1E">
      <w:pPr>
        <w:widowControl/>
        <w:autoSpaceDE/>
        <w:autoSpaceDN/>
      </w:pPr>
    </w:p>
    <w:p w14:paraId="173BB5B5" w14:textId="77777777" w:rsidR="00DF2E1E" w:rsidRDefault="00DF2E1E">
      <w:pPr>
        <w:widowControl/>
        <w:autoSpaceDE/>
        <w:autoSpaceDN/>
      </w:pPr>
    </w:p>
    <w:p w14:paraId="418C3425" w14:textId="77777777" w:rsidR="00DF2E1E" w:rsidRDefault="00DF2E1E" w:rsidP="009307FA">
      <w:pPr>
        <w:widowControl/>
        <w:autoSpaceDE/>
        <w:autoSpaceDN/>
        <w:ind w:firstLineChars="200" w:firstLine="440"/>
      </w:pPr>
    </w:p>
    <w:p w14:paraId="5126C5CC" w14:textId="15C07678" w:rsidR="00DF2E1E" w:rsidRPr="00DF2E1E" w:rsidRDefault="00E242FB" w:rsidP="0022691C">
      <w:pPr>
        <w:pStyle w:val="3"/>
        <w:ind w:left="0"/>
        <w:rPr>
          <w:rFonts w:ascii="宋体" w:eastAsia="宋体" w:hAnsi="宋体" w:cs="宋体"/>
        </w:rPr>
      </w:pPr>
      <w:r>
        <w:rPr>
          <w:rFonts w:ascii="宋体" w:eastAsia="宋体" w:hAnsi="宋体" w:cs="宋体" w:hint="eastAsia"/>
        </w:rPr>
        <w:lastRenderedPageBreak/>
        <w:t>实验</w:t>
      </w:r>
      <w:r w:rsidR="00DF2E1E">
        <w:rPr>
          <w:rFonts w:ascii="宋体" w:eastAsia="宋体" w:hAnsi="宋体" w:cs="宋体" w:hint="eastAsia"/>
        </w:rPr>
        <w:t xml:space="preserve">四 </w:t>
      </w:r>
      <w:r w:rsidR="00DF2E1E" w:rsidRPr="00DF2E1E">
        <w:rPr>
          <w:rFonts w:ascii="宋体" w:eastAsia="宋体" w:hAnsi="宋体" w:cs="宋体"/>
        </w:rPr>
        <w:t>蒙特霍尔问题</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DF2E1E" w14:paraId="2A1A3FA5" w14:textId="77777777" w:rsidTr="00DF2E1E">
        <w:trPr>
          <w:trHeight w:val="1176"/>
        </w:trPr>
        <w:tc>
          <w:tcPr>
            <w:tcW w:w="9016" w:type="dxa"/>
            <w:tcBorders>
              <w:top w:val="single" w:sz="4" w:space="0" w:color="auto"/>
              <w:left w:val="single" w:sz="4" w:space="0" w:color="auto"/>
              <w:bottom w:val="single" w:sz="4" w:space="0" w:color="auto"/>
              <w:right w:val="single" w:sz="4" w:space="0" w:color="auto"/>
            </w:tcBorders>
          </w:tcPr>
          <w:p w14:paraId="41BFE5E5" w14:textId="77777777" w:rsidR="00DF2E1E" w:rsidRPr="00B24BBB" w:rsidRDefault="00DF2E1E" w:rsidP="0048530E">
            <w:pPr>
              <w:snapToGrid w:val="0"/>
              <w:spacing w:before="120" w:after="120"/>
              <w:rPr>
                <w:b/>
                <w:bCs/>
                <w:color w:val="000000"/>
              </w:rPr>
            </w:pPr>
            <w:r w:rsidRPr="00B24BBB">
              <w:rPr>
                <w:b/>
                <w:bCs/>
                <w:color w:val="000000"/>
              </w:rPr>
              <w:t>一、实验目的：</w:t>
            </w:r>
          </w:p>
          <w:p w14:paraId="04F27099" w14:textId="77777777" w:rsidR="00DF2E1E" w:rsidRPr="00DF2E1E" w:rsidRDefault="00DF2E1E" w:rsidP="00DF2E1E">
            <w:pPr>
              <w:snapToGrid w:val="0"/>
              <w:spacing w:before="120" w:after="120"/>
              <w:rPr>
                <w:b/>
                <w:bCs/>
                <w:color w:val="000000"/>
              </w:rPr>
            </w:pPr>
            <w:r w:rsidRPr="00DF2E1E">
              <w:rPr>
                <w:b/>
                <w:bCs/>
                <w:color w:val="000000"/>
              </w:rPr>
              <w:t xml:space="preserve">1.加深频率和概率概念的理解 </w:t>
            </w:r>
          </w:p>
          <w:p w14:paraId="63D645AB" w14:textId="77777777" w:rsidR="00DF2E1E" w:rsidRPr="00DF2E1E" w:rsidRDefault="00DF2E1E" w:rsidP="00DF2E1E">
            <w:pPr>
              <w:snapToGrid w:val="0"/>
              <w:spacing w:before="120" w:after="120"/>
              <w:rPr>
                <w:b/>
                <w:bCs/>
                <w:color w:val="000000"/>
              </w:rPr>
            </w:pPr>
            <w:r w:rsidRPr="00DF2E1E">
              <w:rPr>
                <w:b/>
                <w:bCs/>
                <w:color w:val="000000"/>
              </w:rPr>
              <w:t xml:space="preserve">2.掌握条件概率的实际含义 </w:t>
            </w:r>
          </w:p>
          <w:p w14:paraId="756D624D" w14:textId="2E3B91C8" w:rsidR="00DF2E1E" w:rsidRPr="00DF2E1E" w:rsidRDefault="00DF2E1E" w:rsidP="00DF2E1E">
            <w:pPr>
              <w:snapToGrid w:val="0"/>
              <w:spacing w:before="120" w:after="120"/>
              <w:rPr>
                <w:b/>
                <w:bCs/>
                <w:color w:val="000000"/>
              </w:rPr>
            </w:pPr>
            <w:r w:rsidRPr="00DF2E1E">
              <w:rPr>
                <w:b/>
                <w:bCs/>
                <w:color w:val="000000"/>
              </w:rPr>
              <w:t>3.掌握全概率公式和贝叶斯公式的应用</w:t>
            </w:r>
          </w:p>
          <w:p w14:paraId="006126CD" w14:textId="77777777" w:rsidR="00DF2E1E" w:rsidRPr="00DF2E1E" w:rsidRDefault="00DF2E1E" w:rsidP="00DF2E1E">
            <w:pPr>
              <w:snapToGrid w:val="0"/>
              <w:spacing w:before="120" w:after="120"/>
              <w:rPr>
                <w:b/>
                <w:bCs/>
                <w:color w:val="000000"/>
              </w:rPr>
            </w:pPr>
            <w:r w:rsidRPr="00DF2E1E">
              <w:rPr>
                <w:b/>
                <w:bCs/>
                <w:color w:val="000000"/>
              </w:rPr>
              <w:br w:type="page"/>
            </w:r>
          </w:p>
        </w:tc>
      </w:tr>
      <w:tr w:rsidR="00DF2E1E" w14:paraId="397DBE23" w14:textId="77777777" w:rsidTr="00DF2E1E">
        <w:trPr>
          <w:trHeight w:val="1176"/>
        </w:trPr>
        <w:tc>
          <w:tcPr>
            <w:tcW w:w="9016" w:type="dxa"/>
            <w:tcBorders>
              <w:top w:val="single" w:sz="4" w:space="0" w:color="auto"/>
              <w:left w:val="single" w:sz="4" w:space="0" w:color="auto"/>
              <w:bottom w:val="single" w:sz="4" w:space="0" w:color="auto"/>
              <w:right w:val="single" w:sz="4" w:space="0" w:color="auto"/>
            </w:tcBorders>
          </w:tcPr>
          <w:p w14:paraId="4C08671F" w14:textId="77777777" w:rsidR="00DF2E1E" w:rsidRPr="00B24BBB" w:rsidRDefault="00DF2E1E" w:rsidP="0048530E">
            <w:pPr>
              <w:snapToGrid w:val="0"/>
              <w:spacing w:before="120" w:after="120"/>
              <w:rPr>
                <w:b/>
                <w:bCs/>
                <w:color w:val="000000"/>
              </w:rPr>
            </w:pPr>
            <w:r w:rsidRPr="00B24BBB">
              <w:rPr>
                <w:b/>
                <w:bCs/>
                <w:color w:val="000000"/>
              </w:rPr>
              <w:t>二、实验环境：</w:t>
            </w:r>
          </w:p>
          <w:p w14:paraId="7968F1BE" w14:textId="77777777" w:rsidR="00DF2E1E" w:rsidRPr="00DF2E1E" w:rsidRDefault="00DF2E1E" w:rsidP="00DF2E1E">
            <w:pPr>
              <w:pStyle w:val="a7"/>
              <w:numPr>
                <w:ilvl w:val="0"/>
                <w:numId w:val="24"/>
              </w:numPr>
              <w:autoSpaceDE/>
              <w:autoSpaceDN/>
              <w:spacing w:line="360" w:lineRule="auto"/>
              <w:rPr>
                <w:rFonts w:ascii="宋体" w:eastAsia="宋体" w:hAnsi="宋体" w:cs="宋体"/>
                <w:b/>
                <w:bCs/>
                <w:color w:val="000000"/>
              </w:rPr>
            </w:pPr>
            <w:r w:rsidRPr="00DF2E1E">
              <w:rPr>
                <w:rFonts w:ascii="宋体" w:eastAsia="宋体" w:hAnsi="宋体" w:cs="宋体"/>
                <w:b/>
                <w:bCs/>
                <w:color w:val="000000"/>
              </w:rPr>
              <w:t>操作系统：</w:t>
            </w:r>
            <w:r w:rsidRPr="00DF2E1E">
              <w:rPr>
                <w:rFonts w:ascii="宋体" w:eastAsia="宋体" w:hAnsi="宋体" w:cs="宋体" w:hint="eastAsia"/>
                <w:b/>
                <w:bCs/>
                <w:color w:val="000000"/>
              </w:rPr>
              <w:t>Win</w:t>
            </w:r>
          </w:p>
          <w:p w14:paraId="4A0EEBED" w14:textId="77777777" w:rsidR="00DF2E1E" w:rsidRPr="00DF2E1E" w:rsidRDefault="00DF2E1E" w:rsidP="00DF2E1E">
            <w:pPr>
              <w:snapToGrid w:val="0"/>
              <w:spacing w:before="120" w:after="120"/>
              <w:rPr>
                <w:b/>
                <w:bCs/>
                <w:color w:val="000000"/>
              </w:rPr>
            </w:pPr>
            <w:r w:rsidRPr="00DF2E1E">
              <w:rPr>
                <w:rFonts w:hint="eastAsia"/>
                <w:b/>
                <w:bCs/>
                <w:color w:val="000000"/>
              </w:rPr>
              <w:t>环境： R编译器及R</w:t>
            </w:r>
            <w:r w:rsidRPr="00DF2E1E">
              <w:rPr>
                <w:b/>
                <w:bCs/>
                <w:color w:val="000000"/>
              </w:rPr>
              <w:t>Studio</w:t>
            </w:r>
          </w:p>
        </w:tc>
      </w:tr>
      <w:tr w:rsidR="00DF2E1E" w14:paraId="5FD26F88" w14:textId="77777777" w:rsidTr="00DF2E1E">
        <w:trPr>
          <w:trHeight w:val="1176"/>
        </w:trPr>
        <w:tc>
          <w:tcPr>
            <w:tcW w:w="9016" w:type="dxa"/>
            <w:tcBorders>
              <w:top w:val="single" w:sz="4" w:space="0" w:color="auto"/>
              <w:left w:val="single" w:sz="4" w:space="0" w:color="auto"/>
              <w:bottom w:val="single" w:sz="4" w:space="0" w:color="auto"/>
              <w:right w:val="single" w:sz="4" w:space="0" w:color="auto"/>
            </w:tcBorders>
          </w:tcPr>
          <w:p w14:paraId="27F412CB" w14:textId="77777777" w:rsidR="00DF2E1E" w:rsidRDefault="00DF2E1E" w:rsidP="0048530E">
            <w:pPr>
              <w:snapToGrid w:val="0"/>
              <w:spacing w:before="120" w:after="120"/>
              <w:rPr>
                <w:b/>
                <w:bCs/>
                <w:color w:val="000000"/>
              </w:rPr>
            </w:pPr>
            <w:r w:rsidRPr="00B24BBB">
              <w:rPr>
                <w:b/>
                <w:bCs/>
                <w:color w:val="000000"/>
              </w:rPr>
              <w:t>三、实验内容、要求</w:t>
            </w:r>
          </w:p>
          <w:p w14:paraId="5981B390" w14:textId="77777777" w:rsidR="00DF2E1E" w:rsidRPr="00DF2E1E" w:rsidRDefault="00DF2E1E" w:rsidP="00DF2E1E">
            <w:pPr>
              <w:snapToGrid w:val="0"/>
              <w:spacing w:before="120" w:after="120"/>
              <w:rPr>
                <w:b/>
                <w:bCs/>
                <w:color w:val="000000"/>
              </w:rPr>
            </w:pPr>
            <w:r w:rsidRPr="00DF2E1E">
              <w:rPr>
                <w:b/>
                <w:bCs/>
                <w:color w:val="000000"/>
              </w:rPr>
              <w:t xml:space="preserve">      </w:t>
            </w:r>
            <w:r w:rsidRPr="00DF2E1E">
              <w:rPr>
                <w:rFonts w:hint="eastAsia"/>
                <w:b/>
                <w:bCs/>
                <w:color w:val="000000"/>
              </w:rPr>
              <w:t>见实验指导书</w:t>
            </w:r>
          </w:p>
        </w:tc>
      </w:tr>
      <w:tr w:rsidR="00DF2E1E" w14:paraId="77898BDC" w14:textId="77777777" w:rsidTr="00DF2E1E">
        <w:trPr>
          <w:trHeight w:val="1176"/>
        </w:trPr>
        <w:tc>
          <w:tcPr>
            <w:tcW w:w="9016" w:type="dxa"/>
            <w:tcBorders>
              <w:top w:val="single" w:sz="4" w:space="0" w:color="auto"/>
              <w:left w:val="single" w:sz="4" w:space="0" w:color="auto"/>
              <w:bottom w:val="single" w:sz="4" w:space="0" w:color="auto"/>
              <w:right w:val="single" w:sz="4" w:space="0" w:color="auto"/>
            </w:tcBorders>
          </w:tcPr>
          <w:p w14:paraId="270D948B" w14:textId="77777777" w:rsidR="00DF2E1E" w:rsidRPr="00DF2E1E" w:rsidRDefault="00DF2E1E" w:rsidP="00DF2E1E">
            <w:pPr>
              <w:snapToGrid w:val="0"/>
              <w:spacing w:before="120" w:after="120"/>
              <w:rPr>
                <w:b/>
                <w:bCs/>
                <w:color w:val="000000"/>
              </w:rPr>
            </w:pPr>
            <w:r w:rsidRPr="00DF2E1E">
              <w:rPr>
                <w:b/>
                <w:bCs/>
                <w:color w:val="000000"/>
              </w:rPr>
              <w:t>四、</w:t>
            </w:r>
            <w:r w:rsidRPr="00DF2E1E">
              <w:rPr>
                <w:rFonts w:hint="eastAsia"/>
                <w:b/>
                <w:bCs/>
                <w:color w:val="000000"/>
              </w:rPr>
              <w:t>实验步骤</w:t>
            </w:r>
            <w:r>
              <w:rPr>
                <w:rFonts w:hint="eastAsia"/>
                <w:b/>
                <w:bCs/>
                <w:color w:val="000000"/>
              </w:rPr>
              <w:t>（对实验步骤的说明应该能够保证根据该说明即可重复完整的实验内容，得到正确结果。）</w:t>
            </w:r>
          </w:p>
          <w:p w14:paraId="4F084DB2" w14:textId="77777777" w:rsidR="00DF2E1E" w:rsidRPr="00DF2E1E" w:rsidRDefault="00DF2E1E" w:rsidP="00DF2E1E">
            <w:pPr>
              <w:snapToGrid w:val="0"/>
              <w:spacing w:before="120" w:after="120"/>
              <w:rPr>
                <w:b/>
                <w:bCs/>
                <w:color w:val="000000"/>
              </w:rPr>
            </w:pPr>
            <w:r w:rsidRPr="00DF2E1E">
              <w:rPr>
                <w:rFonts w:hint="eastAsia"/>
                <w:b/>
                <w:bCs/>
                <w:color w:val="000000"/>
              </w:rPr>
              <w:t>输入的指令、代码、运行结果及截图。</w:t>
            </w:r>
          </w:p>
          <w:p w14:paraId="486EF921" w14:textId="44E72F2B" w:rsidR="00DF2E1E" w:rsidRDefault="009307FA" w:rsidP="00DF2E1E">
            <w:pPr>
              <w:snapToGrid w:val="0"/>
              <w:spacing w:before="120" w:after="120"/>
              <w:rPr>
                <w:b/>
                <w:bCs/>
                <w:color w:val="000000"/>
              </w:rPr>
            </w:pPr>
            <w:r>
              <w:rPr>
                <w:rFonts w:hint="eastAsia"/>
                <w:b/>
                <w:bCs/>
                <w:color w:val="000000"/>
              </w:rPr>
              <w:t>例题一.</w:t>
            </w:r>
          </w:p>
          <w:p w14:paraId="2DAFA995" w14:textId="77777777" w:rsidR="0022691C" w:rsidRPr="0022691C" w:rsidRDefault="0022691C" w:rsidP="0022691C">
            <w:pPr>
              <w:snapToGrid w:val="0"/>
              <w:spacing w:before="120" w:after="120"/>
              <w:rPr>
                <w:color w:val="000000"/>
              </w:rPr>
            </w:pPr>
            <w:r w:rsidRPr="0022691C">
              <w:rPr>
                <w:color w:val="000000"/>
              </w:rPr>
              <w:t>montyhall=function(n)</w:t>
            </w:r>
          </w:p>
          <w:p w14:paraId="47097E70" w14:textId="77777777" w:rsidR="0022691C" w:rsidRPr="0022691C" w:rsidRDefault="0022691C" w:rsidP="0022691C">
            <w:pPr>
              <w:snapToGrid w:val="0"/>
              <w:spacing w:before="120" w:after="120"/>
              <w:rPr>
                <w:color w:val="000000"/>
              </w:rPr>
            </w:pPr>
            <w:r w:rsidRPr="0022691C">
              <w:rPr>
                <w:color w:val="000000"/>
              </w:rPr>
              <w:t>{</w:t>
            </w:r>
          </w:p>
          <w:p w14:paraId="52446933" w14:textId="77777777" w:rsidR="0022691C" w:rsidRPr="0022691C" w:rsidRDefault="0022691C" w:rsidP="0022691C">
            <w:pPr>
              <w:snapToGrid w:val="0"/>
              <w:spacing w:before="120" w:after="120"/>
              <w:rPr>
                <w:color w:val="000000"/>
              </w:rPr>
            </w:pPr>
            <w:r w:rsidRPr="0022691C">
              <w:rPr>
                <w:color w:val="000000"/>
              </w:rPr>
              <w:t xml:space="preserve">    m=0</w:t>
            </w:r>
          </w:p>
          <w:p w14:paraId="2584B38E" w14:textId="77777777" w:rsidR="0022691C" w:rsidRPr="0022691C" w:rsidRDefault="0022691C" w:rsidP="0022691C">
            <w:pPr>
              <w:snapToGrid w:val="0"/>
              <w:spacing w:before="120" w:after="120"/>
              <w:rPr>
                <w:color w:val="000000"/>
              </w:rPr>
            </w:pPr>
            <w:r w:rsidRPr="0022691C">
              <w:rPr>
                <w:color w:val="000000"/>
              </w:rPr>
              <w:t xml:space="preserve">    l=0</w:t>
            </w:r>
          </w:p>
          <w:p w14:paraId="6EE902E2" w14:textId="77777777" w:rsidR="0022691C" w:rsidRPr="0022691C" w:rsidRDefault="0022691C" w:rsidP="0022691C">
            <w:pPr>
              <w:snapToGrid w:val="0"/>
              <w:spacing w:before="120" w:after="120"/>
              <w:rPr>
                <w:color w:val="000000"/>
              </w:rPr>
            </w:pPr>
            <w:r w:rsidRPr="0022691C">
              <w:rPr>
                <w:color w:val="000000"/>
              </w:rPr>
              <w:t xml:space="preserve">    x=c(1,2,3)</w:t>
            </w:r>
          </w:p>
          <w:p w14:paraId="7C20900F" w14:textId="77777777" w:rsidR="0022691C" w:rsidRPr="0022691C" w:rsidRDefault="0022691C" w:rsidP="0022691C">
            <w:pPr>
              <w:snapToGrid w:val="0"/>
              <w:spacing w:before="120" w:after="120"/>
              <w:rPr>
                <w:color w:val="000000"/>
              </w:rPr>
            </w:pPr>
            <w:r w:rsidRPr="0022691C">
              <w:rPr>
                <w:color w:val="000000"/>
              </w:rPr>
              <w:t xml:space="preserve">    for(i in 1:n)</w:t>
            </w:r>
          </w:p>
          <w:p w14:paraId="08438850" w14:textId="77777777" w:rsidR="0022691C" w:rsidRPr="0022691C" w:rsidRDefault="0022691C" w:rsidP="0022691C">
            <w:pPr>
              <w:snapToGrid w:val="0"/>
              <w:spacing w:before="120" w:after="120"/>
              <w:rPr>
                <w:color w:val="000000"/>
              </w:rPr>
            </w:pPr>
            <w:r w:rsidRPr="0022691C">
              <w:rPr>
                <w:color w:val="000000"/>
              </w:rPr>
              <w:t xml:space="preserve">    {</w:t>
            </w:r>
          </w:p>
          <w:p w14:paraId="21D11817" w14:textId="77777777" w:rsidR="0022691C" w:rsidRPr="0022691C" w:rsidRDefault="0022691C" w:rsidP="0022691C">
            <w:pPr>
              <w:snapToGrid w:val="0"/>
              <w:spacing w:before="120" w:after="120"/>
              <w:rPr>
                <w:color w:val="000000"/>
              </w:rPr>
            </w:pPr>
            <w:r w:rsidRPr="0022691C">
              <w:rPr>
                <w:color w:val="000000"/>
              </w:rPr>
              <w:t xml:space="preserve">        k=sample(c(1,2,3),1)</w:t>
            </w:r>
          </w:p>
          <w:p w14:paraId="6D95F894" w14:textId="77777777" w:rsidR="0022691C" w:rsidRPr="0022691C" w:rsidRDefault="0022691C" w:rsidP="0022691C">
            <w:pPr>
              <w:snapToGrid w:val="0"/>
              <w:spacing w:before="120" w:after="120"/>
              <w:rPr>
                <w:color w:val="000000"/>
              </w:rPr>
            </w:pPr>
            <w:r w:rsidRPr="0022691C">
              <w:rPr>
                <w:color w:val="000000"/>
              </w:rPr>
              <w:t xml:space="preserve">        if(x[k]==2)</w:t>
            </w:r>
          </w:p>
          <w:p w14:paraId="2D6E37E2" w14:textId="77777777" w:rsidR="0022691C" w:rsidRPr="0022691C" w:rsidRDefault="0022691C" w:rsidP="0022691C">
            <w:pPr>
              <w:snapToGrid w:val="0"/>
              <w:spacing w:before="120" w:after="120"/>
              <w:rPr>
                <w:color w:val="000000"/>
              </w:rPr>
            </w:pPr>
            <w:r w:rsidRPr="0022691C">
              <w:rPr>
                <w:color w:val="000000"/>
              </w:rPr>
              <w:t xml:space="preserve">        {</w:t>
            </w:r>
          </w:p>
          <w:p w14:paraId="7862A527" w14:textId="77777777" w:rsidR="0022691C" w:rsidRPr="0022691C" w:rsidRDefault="0022691C" w:rsidP="0022691C">
            <w:pPr>
              <w:snapToGrid w:val="0"/>
              <w:spacing w:before="120" w:after="120"/>
              <w:rPr>
                <w:color w:val="000000"/>
              </w:rPr>
            </w:pPr>
            <w:r w:rsidRPr="0022691C">
              <w:rPr>
                <w:color w:val="000000"/>
              </w:rPr>
              <w:t xml:space="preserve">            m=m+1</w:t>
            </w:r>
          </w:p>
          <w:p w14:paraId="7B66B104" w14:textId="77777777" w:rsidR="0022691C" w:rsidRPr="0022691C" w:rsidRDefault="0022691C" w:rsidP="0022691C">
            <w:pPr>
              <w:snapToGrid w:val="0"/>
              <w:spacing w:before="120" w:after="120"/>
              <w:rPr>
                <w:color w:val="000000"/>
                <w:lang w:val="en-GB"/>
              </w:rPr>
            </w:pPr>
            <w:r w:rsidRPr="0022691C">
              <w:rPr>
                <w:color w:val="000000"/>
              </w:rPr>
              <w:t xml:space="preserve">            </w:t>
            </w:r>
            <w:r w:rsidRPr="0022691C">
              <w:rPr>
                <w:color w:val="000000"/>
                <w:lang w:val="en-GB"/>
              </w:rPr>
              <w:t>l=1</w:t>
            </w:r>
          </w:p>
          <w:p w14:paraId="2DA1DD5E" w14:textId="77777777" w:rsidR="0022691C" w:rsidRPr="0022691C" w:rsidRDefault="0022691C" w:rsidP="0022691C">
            <w:pPr>
              <w:snapToGrid w:val="0"/>
              <w:spacing w:before="120" w:after="120"/>
              <w:rPr>
                <w:color w:val="000000"/>
                <w:lang w:val="en-GB"/>
              </w:rPr>
            </w:pPr>
            <w:r w:rsidRPr="0022691C">
              <w:rPr>
                <w:color w:val="000000"/>
                <w:lang w:val="en-GB"/>
              </w:rPr>
              <w:t xml:space="preserve">        }</w:t>
            </w:r>
          </w:p>
          <w:p w14:paraId="35B61CD1" w14:textId="77777777" w:rsidR="0022691C" w:rsidRPr="0022691C" w:rsidRDefault="0022691C" w:rsidP="0022691C">
            <w:pPr>
              <w:snapToGrid w:val="0"/>
              <w:spacing w:before="120" w:after="120"/>
              <w:rPr>
                <w:color w:val="000000"/>
                <w:lang w:val="en-GB"/>
              </w:rPr>
            </w:pPr>
            <w:r w:rsidRPr="0022691C">
              <w:rPr>
                <w:color w:val="000000"/>
                <w:lang w:val="en-GB"/>
              </w:rPr>
              <w:t xml:space="preserve">        else</w:t>
            </w:r>
          </w:p>
          <w:p w14:paraId="267C4436" w14:textId="77777777" w:rsidR="0022691C" w:rsidRPr="0022691C" w:rsidRDefault="0022691C" w:rsidP="0022691C">
            <w:pPr>
              <w:snapToGrid w:val="0"/>
              <w:spacing w:before="120" w:after="120"/>
              <w:rPr>
                <w:color w:val="000000"/>
                <w:lang w:val="en-GB"/>
              </w:rPr>
            </w:pPr>
            <w:r w:rsidRPr="0022691C">
              <w:rPr>
                <w:color w:val="000000"/>
                <w:lang w:val="en-GB"/>
              </w:rPr>
              <w:t xml:space="preserve">        {</w:t>
            </w:r>
          </w:p>
          <w:p w14:paraId="08518DA2" w14:textId="77777777" w:rsidR="0022691C" w:rsidRPr="0022691C" w:rsidRDefault="0022691C" w:rsidP="0022691C">
            <w:pPr>
              <w:snapToGrid w:val="0"/>
              <w:spacing w:before="120" w:after="120"/>
              <w:rPr>
                <w:color w:val="000000"/>
                <w:lang w:val="en-GB"/>
              </w:rPr>
            </w:pPr>
            <w:r w:rsidRPr="0022691C">
              <w:rPr>
                <w:color w:val="000000"/>
                <w:lang w:val="en-GB"/>
              </w:rPr>
              <w:t xml:space="preserve">            m=m</w:t>
            </w:r>
          </w:p>
          <w:p w14:paraId="3BB3344D" w14:textId="77777777" w:rsidR="0022691C" w:rsidRPr="0022691C" w:rsidRDefault="0022691C" w:rsidP="0022691C">
            <w:pPr>
              <w:snapToGrid w:val="0"/>
              <w:spacing w:before="120" w:after="120"/>
              <w:rPr>
                <w:color w:val="000000"/>
                <w:lang w:val="en-GB"/>
              </w:rPr>
            </w:pPr>
            <w:r w:rsidRPr="0022691C">
              <w:rPr>
                <w:color w:val="000000"/>
                <w:lang w:val="en-GB"/>
              </w:rPr>
              <w:t xml:space="preserve">            l=l+1</w:t>
            </w:r>
          </w:p>
          <w:p w14:paraId="64EA4D81" w14:textId="77777777" w:rsidR="0022691C" w:rsidRPr="0022691C" w:rsidRDefault="0022691C" w:rsidP="0022691C">
            <w:pPr>
              <w:snapToGrid w:val="0"/>
              <w:spacing w:before="120" w:after="120"/>
              <w:rPr>
                <w:color w:val="000000"/>
                <w:lang w:val="en-GB"/>
              </w:rPr>
            </w:pPr>
            <w:r w:rsidRPr="0022691C">
              <w:rPr>
                <w:color w:val="000000"/>
                <w:lang w:val="en-GB"/>
              </w:rPr>
              <w:lastRenderedPageBreak/>
              <w:t xml:space="preserve">        }</w:t>
            </w:r>
          </w:p>
          <w:p w14:paraId="0BAC3E69" w14:textId="77777777" w:rsidR="0022691C" w:rsidRPr="0022691C" w:rsidRDefault="0022691C" w:rsidP="0022691C">
            <w:pPr>
              <w:snapToGrid w:val="0"/>
              <w:spacing w:before="120" w:after="120"/>
              <w:rPr>
                <w:color w:val="000000"/>
                <w:lang w:val="en-GB"/>
              </w:rPr>
            </w:pPr>
            <w:r w:rsidRPr="0022691C">
              <w:rPr>
                <w:color w:val="000000"/>
                <w:lang w:val="en-GB"/>
              </w:rPr>
              <w:t xml:space="preserve">    }</w:t>
            </w:r>
          </w:p>
          <w:p w14:paraId="69E2EEE0" w14:textId="77777777" w:rsidR="0022691C" w:rsidRPr="0022691C" w:rsidRDefault="0022691C" w:rsidP="0022691C">
            <w:pPr>
              <w:snapToGrid w:val="0"/>
              <w:spacing w:before="120" w:after="120"/>
              <w:rPr>
                <w:color w:val="000000"/>
                <w:lang w:val="en-GB"/>
              </w:rPr>
            </w:pPr>
            <w:r w:rsidRPr="0022691C">
              <w:rPr>
                <w:color w:val="000000"/>
                <w:lang w:val="en-GB"/>
              </w:rPr>
              <w:t xml:space="preserve">    </w:t>
            </w:r>
            <w:proofErr w:type="spellStart"/>
            <w:r w:rsidRPr="0022691C">
              <w:rPr>
                <w:color w:val="000000"/>
                <w:lang w:val="en-GB"/>
              </w:rPr>
              <w:t>nochange</w:t>
            </w:r>
            <w:proofErr w:type="spellEnd"/>
            <w:r w:rsidRPr="0022691C">
              <w:rPr>
                <w:color w:val="000000"/>
                <w:lang w:val="en-GB"/>
              </w:rPr>
              <w:t>=m/n</w:t>
            </w:r>
          </w:p>
          <w:p w14:paraId="41F2F213" w14:textId="77777777" w:rsidR="0022691C" w:rsidRPr="0022691C" w:rsidRDefault="0022691C" w:rsidP="0022691C">
            <w:pPr>
              <w:snapToGrid w:val="0"/>
              <w:spacing w:before="120" w:after="120"/>
              <w:rPr>
                <w:color w:val="000000"/>
                <w:lang w:val="en-GB"/>
              </w:rPr>
            </w:pPr>
            <w:r w:rsidRPr="0022691C">
              <w:rPr>
                <w:color w:val="000000"/>
                <w:lang w:val="en-GB"/>
              </w:rPr>
              <w:t xml:space="preserve">    change=l/n</w:t>
            </w:r>
          </w:p>
          <w:p w14:paraId="203D8F8E" w14:textId="77777777" w:rsidR="0022691C" w:rsidRPr="0022691C" w:rsidRDefault="0022691C" w:rsidP="0022691C">
            <w:pPr>
              <w:snapToGrid w:val="0"/>
              <w:spacing w:before="120" w:after="120"/>
              <w:rPr>
                <w:color w:val="000000"/>
                <w:lang w:val="en-GB"/>
              </w:rPr>
            </w:pPr>
            <w:r w:rsidRPr="0022691C">
              <w:rPr>
                <w:color w:val="000000"/>
                <w:lang w:val="en-GB"/>
              </w:rPr>
              <w:t xml:space="preserve">    paste("</w:t>
            </w:r>
            <w:proofErr w:type="spellStart"/>
            <w:r w:rsidRPr="0022691C">
              <w:rPr>
                <w:color w:val="000000"/>
                <w:lang w:val="en-GB"/>
              </w:rPr>
              <w:t>nochange</w:t>
            </w:r>
            <w:proofErr w:type="spellEnd"/>
            <w:r w:rsidRPr="0022691C">
              <w:rPr>
                <w:color w:val="000000"/>
                <w:lang w:val="en-GB"/>
              </w:rPr>
              <w:t>=",</w:t>
            </w:r>
            <w:proofErr w:type="spellStart"/>
            <w:r w:rsidRPr="0022691C">
              <w:rPr>
                <w:color w:val="000000"/>
                <w:lang w:val="en-GB"/>
              </w:rPr>
              <w:t>nochange</w:t>
            </w:r>
            <w:proofErr w:type="spellEnd"/>
            <w:r w:rsidRPr="0022691C">
              <w:rPr>
                <w:color w:val="000000"/>
                <w:lang w:val="en-GB"/>
              </w:rPr>
              <w:t>,"change=",change)</w:t>
            </w:r>
          </w:p>
          <w:p w14:paraId="74B90D74" w14:textId="77777777" w:rsidR="0022691C" w:rsidRPr="0022691C" w:rsidRDefault="0022691C" w:rsidP="0022691C">
            <w:pPr>
              <w:snapToGrid w:val="0"/>
              <w:spacing w:before="120" w:after="120"/>
              <w:rPr>
                <w:color w:val="000000"/>
              </w:rPr>
            </w:pPr>
            <w:r w:rsidRPr="0022691C">
              <w:rPr>
                <w:color w:val="000000"/>
              </w:rPr>
              <w:t>}</w:t>
            </w:r>
          </w:p>
          <w:p w14:paraId="7A46174B" w14:textId="77777777" w:rsidR="0022691C" w:rsidRPr="0022691C" w:rsidRDefault="0022691C" w:rsidP="0022691C">
            <w:pPr>
              <w:snapToGrid w:val="0"/>
              <w:spacing w:before="120" w:after="120"/>
              <w:rPr>
                <w:color w:val="000000"/>
              </w:rPr>
            </w:pPr>
            <w:r w:rsidRPr="0022691C">
              <w:rPr>
                <w:color w:val="000000"/>
              </w:rPr>
              <w:t>montyhall(1000)</w:t>
            </w:r>
          </w:p>
          <w:p w14:paraId="6DF897B2" w14:textId="77777777" w:rsidR="0022691C" w:rsidRPr="0022691C" w:rsidRDefault="0022691C" w:rsidP="0022691C">
            <w:pPr>
              <w:snapToGrid w:val="0"/>
              <w:spacing w:before="120" w:after="120"/>
              <w:rPr>
                <w:color w:val="000000"/>
              </w:rPr>
            </w:pPr>
            <w:r w:rsidRPr="0022691C">
              <w:rPr>
                <w:color w:val="000000"/>
              </w:rPr>
              <w:t>montyhall(10000)</w:t>
            </w:r>
          </w:p>
          <w:p w14:paraId="74E086D1" w14:textId="77777777" w:rsidR="0022691C" w:rsidRPr="0022691C" w:rsidRDefault="0022691C" w:rsidP="0022691C">
            <w:pPr>
              <w:snapToGrid w:val="0"/>
              <w:spacing w:before="120" w:after="120"/>
              <w:rPr>
                <w:color w:val="000000"/>
              </w:rPr>
            </w:pPr>
            <w:r w:rsidRPr="0022691C">
              <w:rPr>
                <w:color w:val="000000"/>
              </w:rPr>
              <w:t>montyhall(100000)</w:t>
            </w:r>
          </w:p>
          <w:p w14:paraId="26EF813D" w14:textId="64A0E334" w:rsidR="009307FA" w:rsidRPr="0022691C" w:rsidRDefault="0022691C" w:rsidP="0022691C">
            <w:pPr>
              <w:snapToGrid w:val="0"/>
              <w:spacing w:before="120" w:after="120"/>
              <w:rPr>
                <w:color w:val="000000"/>
              </w:rPr>
            </w:pPr>
            <w:r w:rsidRPr="0022691C">
              <w:rPr>
                <w:color w:val="000000"/>
              </w:rPr>
              <w:t>montyhall(1000000)</w:t>
            </w:r>
          </w:p>
          <w:p w14:paraId="2890B8A1" w14:textId="1056F511" w:rsidR="009307FA" w:rsidRDefault="0022691C" w:rsidP="00DF2E1E">
            <w:pPr>
              <w:snapToGrid w:val="0"/>
              <w:spacing w:before="120" w:after="120"/>
              <w:rPr>
                <w:b/>
                <w:bCs/>
                <w:color w:val="000000"/>
              </w:rPr>
            </w:pPr>
            <w:r w:rsidRPr="0022691C">
              <w:rPr>
                <w:b/>
                <w:bCs/>
                <w:noProof/>
                <w:color w:val="000000"/>
              </w:rPr>
              <w:drawing>
                <wp:inline distT="0" distB="0" distL="0" distR="0" wp14:anchorId="730439FB" wp14:editId="043143DB">
                  <wp:extent cx="3515216" cy="1562318"/>
                  <wp:effectExtent l="0" t="0" r="9525" b="0"/>
                  <wp:docPr id="1550539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39692" name=""/>
                          <pic:cNvPicPr/>
                        </pic:nvPicPr>
                        <pic:blipFill>
                          <a:blip r:embed="rId25"/>
                          <a:stretch>
                            <a:fillRect/>
                          </a:stretch>
                        </pic:blipFill>
                        <pic:spPr>
                          <a:xfrm>
                            <a:off x="0" y="0"/>
                            <a:ext cx="3515216" cy="1562318"/>
                          </a:xfrm>
                          <a:prstGeom prst="rect">
                            <a:avLst/>
                          </a:prstGeom>
                        </pic:spPr>
                      </pic:pic>
                    </a:graphicData>
                  </a:graphic>
                </wp:inline>
              </w:drawing>
            </w:r>
          </w:p>
          <w:p w14:paraId="6BCF6CB2" w14:textId="77777777" w:rsidR="009307FA" w:rsidRDefault="009307FA" w:rsidP="00DF2E1E">
            <w:pPr>
              <w:snapToGrid w:val="0"/>
              <w:spacing w:before="120" w:after="120"/>
              <w:rPr>
                <w:b/>
                <w:bCs/>
                <w:color w:val="000000"/>
              </w:rPr>
            </w:pPr>
          </w:p>
          <w:p w14:paraId="5FE4F4AF" w14:textId="5BACF752" w:rsidR="0022691C" w:rsidRDefault="0022691C" w:rsidP="00DF2E1E">
            <w:pPr>
              <w:snapToGrid w:val="0"/>
              <w:spacing w:before="120" w:after="120"/>
              <w:rPr>
                <w:b/>
                <w:bCs/>
                <w:color w:val="000000"/>
              </w:rPr>
            </w:pPr>
            <w:r>
              <w:rPr>
                <w:rFonts w:hint="eastAsia"/>
                <w:b/>
                <w:bCs/>
                <w:color w:val="000000"/>
              </w:rPr>
              <w:t>练习一.</w:t>
            </w:r>
          </w:p>
          <w:p w14:paraId="7E7C0BB9" w14:textId="77777777" w:rsidR="0022691C" w:rsidRPr="0022691C" w:rsidRDefault="0022691C" w:rsidP="0022691C">
            <w:pPr>
              <w:snapToGrid w:val="0"/>
              <w:spacing w:before="120" w:after="120"/>
              <w:rPr>
                <w:color w:val="000000"/>
                <w:lang w:val="en-GB"/>
              </w:rPr>
            </w:pPr>
            <w:proofErr w:type="spellStart"/>
            <w:r w:rsidRPr="0022691C">
              <w:rPr>
                <w:color w:val="000000"/>
                <w:lang w:val="en-GB"/>
              </w:rPr>
              <w:t>sensitive_survey</w:t>
            </w:r>
            <w:proofErr w:type="spellEnd"/>
            <w:r w:rsidRPr="0022691C">
              <w:rPr>
                <w:color w:val="000000"/>
                <w:lang w:val="en-GB"/>
              </w:rPr>
              <w:t xml:space="preserve"> = function(n, a = 3, b = 7, p = 0.6, q = 0.4) {</w:t>
            </w:r>
          </w:p>
          <w:p w14:paraId="77DAC1EC" w14:textId="77777777" w:rsidR="0022691C" w:rsidRPr="0022691C" w:rsidRDefault="0022691C" w:rsidP="0022691C">
            <w:pPr>
              <w:snapToGrid w:val="0"/>
              <w:spacing w:before="120" w:after="120"/>
              <w:rPr>
                <w:color w:val="000000"/>
                <w:lang w:val="en-GB"/>
              </w:rPr>
            </w:pPr>
            <w:r w:rsidRPr="0022691C">
              <w:rPr>
                <w:color w:val="000000"/>
                <w:lang w:val="en-GB"/>
              </w:rPr>
              <w:t xml:space="preserve">    </w:t>
            </w:r>
            <w:proofErr w:type="spellStart"/>
            <w:r w:rsidRPr="0022691C">
              <w:rPr>
                <w:color w:val="000000"/>
                <w:lang w:val="en-GB"/>
              </w:rPr>
              <w:t>yes_count</w:t>
            </w:r>
            <w:proofErr w:type="spellEnd"/>
            <w:r w:rsidRPr="0022691C">
              <w:rPr>
                <w:color w:val="000000"/>
                <w:lang w:val="en-GB"/>
              </w:rPr>
              <w:t xml:space="preserve"> = 0  # </w:t>
            </w:r>
            <w:r w:rsidRPr="0022691C">
              <w:rPr>
                <w:color w:val="000000"/>
              </w:rPr>
              <w:t>回答</w:t>
            </w:r>
            <w:r w:rsidRPr="0022691C">
              <w:rPr>
                <w:color w:val="000000"/>
                <w:lang w:val="en-GB"/>
              </w:rPr>
              <w:t>“</w:t>
            </w:r>
            <w:r w:rsidRPr="0022691C">
              <w:rPr>
                <w:color w:val="000000"/>
              </w:rPr>
              <w:t>是</w:t>
            </w:r>
            <w:r w:rsidRPr="0022691C">
              <w:rPr>
                <w:color w:val="000000"/>
                <w:lang w:val="en-GB"/>
              </w:rPr>
              <w:t>”</w:t>
            </w:r>
            <w:r w:rsidRPr="0022691C">
              <w:rPr>
                <w:color w:val="000000"/>
              </w:rPr>
              <w:t>的次数</w:t>
            </w:r>
          </w:p>
          <w:p w14:paraId="1E4E758B" w14:textId="77777777" w:rsidR="0022691C" w:rsidRPr="0022691C" w:rsidRDefault="0022691C" w:rsidP="0022691C">
            <w:pPr>
              <w:snapToGrid w:val="0"/>
              <w:spacing w:before="120" w:after="120"/>
              <w:rPr>
                <w:color w:val="000000"/>
                <w:lang w:val="en-GB"/>
              </w:rPr>
            </w:pPr>
            <w:r w:rsidRPr="0022691C">
              <w:rPr>
                <w:color w:val="000000"/>
                <w:lang w:val="en-GB"/>
              </w:rPr>
              <w:t xml:space="preserve">    </w:t>
            </w:r>
          </w:p>
          <w:p w14:paraId="4300243F" w14:textId="77777777" w:rsidR="0022691C" w:rsidRPr="0022691C" w:rsidRDefault="0022691C" w:rsidP="0022691C">
            <w:pPr>
              <w:snapToGrid w:val="0"/>
              <w:spacing w:before="120" w:after="120"/>
              <w:rPr>
                <w:color w:val="000000"/>
                <w:lang w:val="en-GB"/>
              </w:rPr>
            </w:pPr>
            <w:r w:rsidRPr="0022691C">
              <w:rPr>
                <w:color w:val="000000"/>
                <w:lang w:val="en-GB"/>
              </w:rPr>
              <w:t xml:space="preserve">    for (</w:t>
            </w:r>
            <w:proofErr w:type="spellStart"/>
            <w:r w:rsidRPr="0022691C">
              <w:rPr>
                <w:color w:val="000000"/>
                <w:lang w:val="en-GB"/>
              </w:rPr>
              <w:t>i</w:t>
            </w:r>
            <w:proofErr w:type="spellEnd"/>
            <w:r w:rsidRPr="0022691C">
              <w:rPr>
                <w:color w:val="000000"/>
                <w:lang w:val="en-GB"/>
              </w:rPr>
              <w:t xml:space="preserve"> in 1:n) {</w:t>
            </w:r>
          </w:p>
          <w:p w14:paraId="777B5B0D" w14:textId="77777777" w:rsidR="0022691C" w:rsidRPr="0022691C" w:rsidRDefault="0022691C" w:rsidP="0022691C">
            <w:pPr>
              <w:snapToGrid w:val="0"/>
              <w:spacing w:before="120" w:after="120"/>
              <w:rPr>
                <w:color w:val="000000"/>
                <w:lang w:val="en-GB"/>
              </w:rPr>
            </w:pPr>
            <w:r w:rsidRPr="0022691C">
              <w:rPr>
                <w:color w:val="000000"/>
                <w:lang w:val="en-GB"/>
              </w:rPr>
              <w:t xml:space="preserve">        ball = sample(c("red", "white"), 1, prob = c(a / (a + b), b / (a + b)))</w:t>
            </w:r>
          </w:p>
          <w:p w14:paraId="5260FD94" w14:textId="77777777" w:rsidR="0022691C" w:rsidRPr="0022691C" w:rsidRDefault="0022691C" w:rsidP="0022691C">
            <w:pPr>
              <w:snapToGrid w:val="0"/>
              <w:spacing w:before="120" w:after="120"/>
              <w:rPr>
                <w:color w:val="000000"/>
                <w:lang w:val="en-GB"/>
              </w:rPr>
            </w:pPr>
            <w:r w:rsidRPr="0022691C">
              <w:rPr>
                <w:color w:val="000000"/>
                <w:lang w:val="en-GB"/>
              </w:rPr>
              <w:t xml:space="preserve">        </w:t>
            </w:r>
          </w:p>
          <w:p w14:paraId="6DECFA58" w14:textId="77777777" w:rsidR="0022691C" w:rsidRPr="0022691C" w:rsidRDefault="0022691C" w:rsidP="0022691C">
            <w:pPr>
              <w:snapToGrid w:val="0"/>
              <w:spacing w:before="120" w:after="120"/>
              <w:rPr>
                <w:color w:val="000000"/>
                <w:lang w:val="en-GB"/>
              </w:rPr>
            </w:pPr>
            <w:r w:rsidRPr="0022691C">
              <w:rPr>
                <w:color w:val="000000"/>
                <w:lang w:val="en-GB"/>
              </w:rPr>
              <w:t xml:space="preserve">        if (ball == "red") {</w:t>
            </w:r>
          </w:p>
          <w:p w14:paraId="374CEB2B" w14:textId="77777777" w:rsidR="0022691C" w:rsidRPr="0022691C" w:rsidRDefault="0022691C" w:rsidP="0022691C">
            <w:pPr>
              <w:snapToGrid w:val="0"/>
              <w:spacing w:before="120" w:after="120"/>
              <w:rPr>
                <w:color w:val="000000"/>
                <w:lang w:val="en-GB"/>
              </w:rPr>
            </w:pPr>
            <w:r w:rsidRPr="0022691C">
              <w:rPr>
                <w:color w:val="000000"/>
                <w:lang w:val="en-GB"/>
              </w:rPr>
              <w:t xml:space="preserve">            # </w:t>
            </w:r>
            <w:r w:rsidRPr="0022691C">
              <w:rPr>
                <w:color w:val="000000"/>
              </w:rPr>
              <w:t>回答敏感问题</w:t>
            </w:r>
            <w:r w:rsidRPr="0022691C">
              <w:rPr>
                <w:color w:val="000000"/>
                <w:lang w:val="en-GB"/>
              </w:rPr>
              <w:t>（</w:t>
            </w:r>
            <w:r w:rsidRPr="0022691C">
              <w:rPr>
                <w:color w:val="000000"/>
              </w:rPr>
              <w:t>作弊</w:t>
            </w:r>
            <w:r w:rsidRPr="0022691C">
              <w:rPr>
                <w:color w:val="000000"/>
                <w:lang w:val="en-GB"/>
              </w:rPr>
              <w:t>）</w:t>
            </w:r>
          </w:p>
          <w:p w14:paraId="1CE6AB5D" w14:textId="77777777" w:rsidR="0022691C" w:rsidRPr="0022691C" w:rsidRDefault="0022691C" w:rsidP="0022691C">
            <w:pPr>
              <w:snapToGrid w:val="0"/>
              <w:spacing w:before="120" w:after="120"/>
              <w:rPr>
                <w:color w:val="000000"/>
                <w:lang w:val="en-GB"/>
              </w:rPr>
            </w:pPr>
            <w:r w:rsidRPr="0022691C">
              <w:rPr>
                <w:color w:val="000000"/>
                <w:lang w:val="en-GB"/>
              </w:rPr>
              <w:t xml:space="preserve">            if (</w:t>
            </w:r>
            <w:proofErr w:type="spellStart"/>
            <w:r w:rsidRPr="0022691C">
              <w:rPr>
                <w:color w:val="000000"/>
                <w:lang w:val="en-GB"/>
              </w:rPr>
              <w:t>runif</w:t>
            </w:r>
            <w:proofErr w:type="spellEnd"/>
            <w:r w:rsidRPr="0022691C">
              <w:rPr>
                <w:color w:val="000000"/>
                <w:lang w:val="en-GB"/>
              </w:rPr>
              <w:t>(1) &lt; p) {</w:t>
            </w:r>
          </w:p>
          <w:p w14:paraId="5848C0FC" w14:textId="77777777" w:rsidR="0022691C" w:rsidRPr="0022691C" w:rsidRDefault="0022691C" w:rsidP="0022691C">
            <w:pPr>
              <w:snapToGrid w:val="0"/>
              <w:spacing w:before="120" w:after="120"/>
              <w:rPr>
                <w:color w:val="000000"/>
                <w:lang w:val="en-GB"/>
              </w:rPr>
            </w:pPr>
            <w:r w:rsidRPr="0022691C">
              <w:rPr>
                <w:color w:val="000000"/>
                <w:lang w:val="en-GB"/>
              </w:rPr>
              <w:t xml:space="preserve">                </w:t>
            </w:r>
            <w:proofErr w:type="spellStart"/>
            <w:r w:rsidRPr="0022691C">
              <w:rPr>
                <w:color w:val="000000"/>
                <w:lang w:val="en-GB"/>
              </w:rPr>
              <w:t>yes_count</w:t>
            </w:r>
            <w:proofErr w:type="spellEnd"/>
            <w:r w:rsidRPr="0022691C">
              <w:rPr>
                <w:color w:val="000000"/>
                <w:lang w:val="en-GB"/>
              </w:rPr>
              <w:t xml:space="preserve"> = </w:t>
            </w:r>
            <w:proofErr w:type="spellStart"/>
            <w:r w:rsidRPr="0022691C">
              <w:rPr>
                <w:color w:val="000000"/>
                <w:lang w:val="en-GB"/>
              </w:rPr>
              <w:t>yes_count</w:t>
            </w:r>
            <w:proofErr w:type="spellEnd"/>
            <w:r w:rsidRPr="0022691C">
              <w:rPr>
                <w:color w:val="000000"/>
                <w:lang w:val="en-GB"/>
              </w:rPr>
              <w:t xml:space="preserve"> + 1</w:t>
            </w:r>
          </w:p>
          <w:p w14:paraId="7A207835" w14:textId="77777777" w:rsidR="0022691C" w:rsidRPr="0022691C" w:rsidRDefault="0022691C" w:rsidP="0022691C">
            <w:pPr>
              <w:snapToGrid w:val="0"/>
              <w:spacing w:before="120" w:after="120"/>
              <w:rPr>
                <w:color w:val="000000"/>
                <w:lang w:val="en-GB"/>
              </w:rPr>
            </w:pPr>
            <w:r w:rsidRPr="0022691C">
              <w:rPr>
                <w:color w:val="000000"/>
                <w:lang w:val="en-GB"/>
              </w:rPr>
              <w:t xml:space="preserve">            }</w:t>
            </w:r>
          </w:p>
          <w:p w14:paraId="4AB08256" w14:textId="77777777" w:rsidR="0022691C" w:rsidRPr="0022691C" w:rsidRDefault="0022691C" w:rsidP="0022691C">
            <w:pPr>
              <w:snapToGrid w:val="0"/>
              <w:spacing w:before="120" w:after="120"/>
              <w:rPr>
                <w:color w:val="000000"/>
                <w:lang w:val="en-GB"/>
              </w:rPr>
            </w:pPr>
            <w:r w:rsidRPr="0022691C">
              <w:rPr>
                <w:color w:val="000000"/>
                <w:lang w:val="en-GB"/>
              </w:rPr>
              <w:t xml:space="preserve">        } else {</w:t>
            </w:r>
          </w:p>
          <w:p w14:paraId="70850B76" w14:textId="77777777" w:rsidR="0022691C" w:rsidRPr="0022691C" w:rsidRDefault="0022691C" w:rsidP="0022691C">
            <w:pPr>
              <w:snapToGrid w:val="0"/>
              <w:spacing w:before="120" w:after="120"/>
              <w:rPr>
                <w:color w:val="000000"/>
                <w:lang w:val="en-GB"/>
              </w:rPr>
            </w:pPr>
            <w:r w:rsidRPr="0022691C">
              <w:rPr>
                <w:color w:val="000000"/>
                <w:lang w:val="en-GB"/>
              </w:rPr>
              <w:t xml:space="preserve">            # </w:t>
            </w:r>
            <w:r w:rsidRPr="0022691C">
              <w:rPr>
                <w:color w:val="000000"/>
              </w:rPr>
              <w:t>回答普通问题</w:t>
            </w:r>
          </w:p>
          <w:p w14:paraId="3B158F20" w14:textId="77777777" w:rsidR="0022691C" w:rsidRPr="0022691C" w:rsidRDefault="0022691C" w:rsidP="0022691C">
            <w:pPr>
              <w:snapToGrid w:val="0"/>
              <w:spacing w:before="120" w:after="120"/>
              <w:rPr>
                <w:color w:val="000000"/>
                <w:lang w:val="en-GB"/>
              </w:rPr>
            </w:pPr>
            <w:r w:rsidRPr="0022691C">
              <w:rPr>
                <w:color w:val="000000"/>
                <w:lang w:val="en-GB"/>
              </w:rPr>
              <w:t xml:space="preserve">            if (</w:t>
            </w:r>
            <w:proofErr w:type="spellStart"/>
            <w:r w:rsidRPr="0022691C">
              <w:rPr>
                <w:color w:val="000000"/>
                <w:lang w:val="en-GB"/>
              </w:rPr>
              <w:t>runif</w:t>
            </w:r>
            <w:proofErr w:type="spellEnd"/>
            <w:r w:rsidRPr="0022691C">
              <w:rPr>
                <w:color w:val="000000"/>
                <w:lang w:val="en-GB"/>
              </w:rPr>
              <w:t>(1) &lt; q) {</w:t>
            </w:r>
          </w:p>
          <w:p w14:paraId="45208FC6" w14:textId="77777777" w:rsidR="0022691C" w:rsidRPr="008D12BD" w:rsidRDefault="0022691C" w:rsidP="0022691C">
            <w:pPr>
              <w:snapToGrid w:val="0"/>
              <w:spacing w:before="120" w:after="120"/>
              <w:rPr>
                <w:color w:val="000000"/>
                <w:lang w:val="en-GB"/>
              </w:rPr>
            </w:pPr>
            <w:r w:rsidRPr="0022691C">
              <w:rPr>
                <w:color w:val="000000"/>
                <w:lang w:val="en-GB"/>
              </w:rPr>
              <w:t xml:space="preserve">                </w:t>
            </w:r>
            <w:proofErr w:type="spellStart"/>
            <w:r w:rsidRPr="008D12BD">
              <w:rPr>
                <w:color w:val="000000"/>
                <w:lang w:val="en-GB"/>
              </w:rPr>
              <w:t>yes_count</w:t>
            </w:r>
            <w:proofErr w:type="spellEnd"/>
            <w:r w:rsidRPr="008D12BD">
              <w:rPr>
                <w:color w:val="000000"/>
                <w:lang w:val="en-GB"/>
              </w:rPr>
              <w:t xml:space="preserve"> = </w:t>
            </w:r>
            <w:proofErr w:type="spellStart"/>
            <w:r w:rsidRPr="008D12BD">
              <w:rPr>
                <w:color w:val="000000"/>
                <w:lang w:val="en-GB"/>
              </w:rPr>
              <w:t>yes_count</w:t>
            </w:r>
            <w:proofErr w:type="spellEnd"/>
            <w:r w:rsidRPr="008D12BD">
              <w:rPr>
                <w:color w:val="000000"/>
                <w:lang w:val="en-GB"/>
              </w:rPr>
              <w:t xml:space="preserve"> + 1</w:t>
            </w:r>
          </w:p>
          <w:p w14:paraId="0D386DE8" w14:textId="77777777" w:rsidR="0022691C" w:rsidRPr="0022691C" w:rsidRDefault="0022691C" w:rsidP="0022691C">
            <w:pPr>
              <w:snapToGrid w:val="0"/>
              <w:spacing w:before="120" w:after="120"/>
              <w:rPr>
                <w:color w:val="000000"/>
              </w:rPr>
            </w:pPr>
            <w:r w:rsidRPr="008D12BD">
              <w:rPr>
                <w:color w:val="000000"/>
                <w:lang w:val="en-GB"/>
              </w:rPr>
              <w:t xml:space="preserve">            </w:t>
            </w:r>
            <w:r w:rsidRPr="0022691C">
              <w:rPr>
                <w:color w:val="000000"/>
              </w:rPr>
              <w:t>}</w:t>
            </w:r>
          </w:p>
          <w:p w14:paraId="48DD21FE" w14:textId="77777777" w:rsidR="0022691C" w:rsidRPr="0022691C" w:rsidRDefault="0022691C" w:rsidP="0022691C">
            <w:pPr>
              <w:snapToGrid w:val="0"/>
              <w:spacing w:before="120" w:after="120"/>
              <w:rPr>
                <w:color w:val="000000"/>
              </w:rPr>
            </w:pPr>
            <w:r w:rsidRPr="0022691C">
              <w:rPr>
                <w:color w:val="000000"/>
              </w:rPr>
              <w:lastRenderedPageBreak/>
              <w:t xml:space="preserve">        }</w:t>
            </w:r>
          </w:p>
          <w:p w14:paraId="666DD667" w14:textId="77777777" w:rsidR="0022691C" w:rsidRPr="0022691C" w:rsidRDefault="0022691C" w:rsidP="0022691C">
            <w:pPr>
              <w:snapToGrid w:val="0"/>
              <w:spacing w:before="120" w:after="120"/>
              <w:rPr>
                <w:color w:val="000000"/>
              </w:rPr>
            </w:pPr>
            <w:r w:rsidRPr="0022691C">
              <w:rPr>
                <w:color w:val="000000"/>
              </w:rPr>
              <w:t xml:space="preserve">    }</w:t>
            </w:r>
          </w:p>
          <w:p w14:paraId="1EC7120D" w14:textId="77777777" w:rsidR="0022691C" w:rsidRPr="0022691C" w:rsidRDefault="0022691C" w:rsidP="0022691C">
            <w:pPr>
              <w:snapToGrid w:val="0"/>
              <w:spacing w:before="120" w:after="120"/>
              <w:rPr>
                <w:color w:val="000000"/>
              </w:rPr>
            </w:pPr>
            <w:r w:rsidRPr="0022691C">
              <w:rPr>
                <w:color w:val="000000"/>
              </w:rPr>
              <w:t xml:space="preserve">    </w:t>
            </w:r>
          </w:p>
          <w:p w14:paraId="560C2E06" w14:textId="77777777" w:rsidR="0022691C" w:rsidRPr="0022691C" w:rsidRDefault="0022691C" w:rsidP="0022691C">
            <w:pPr>
              <w:snapToGrid w:val="0"/>
              <w:spacing w:before="120" w:after="120"/>
              <w:rPr>
                <w:color w:val="000000"/>
              </w:rPr>
            </w:pPr>
            <w:r w:rsidRPr="0022691C">
              <w:rPr>
                <w:color w:val="000000"/>
              </w:rPr>
              <w:t xml:space="preserve">    # 回答“是”的总体频率</w:t>
            </w:r>
          </w:p>
          <w:p w14:paraId="2C4E89F3" w14:textId="77777777" w:rsidR="0022691C" w:rsidRPr="0022691C" w:rsidRDefault="0022691C" w:rsidP="0022691C">
            <w:pPr>
              <w:snapToGrid w:val="0"/>
              <w:spacing w:before="120" w:after="120"/>
              <w:rPr>
                <w:color w:val="000000"/>
              </w:rPr>
            </w:pPr>
            <w:r w:rsidRPr="0022691C">
              <w:rPr>
                <w:color w:val="000000"/>
              </w:rPr>
              <w:t xml:space="preserve">    prob_yes = yes_count / n</w:t>
            </w:r>
          </w:p>
          <w:p w14:paraId="5C0F0D16" w14:textId="77777777" w:rsidR="0022691C" w:rsidRPr="0022691C" w:rsidRDefault="0022691C" w:rsidP="0022691C">
            <w:pPr>
              <w:snapToGrid w:val="0"/>
              <w:spacing w:before="120" w:after="120"/>
              <w:rPr>
                <w:color w:val="000000"/>
              </w:rPr>
            </w:pPr>
            <w:r w:rsidRPr="0022691C">
              <w:rPr>
                <w:color w:val="000000"/>
              </w:rPr>
              <w:t xml:space="preserve">    return(prob_yes)</w:t>
            </w:r>
          </w:p>
          <w:p w14:paraId="4875EEB7" w14:textId="77777777" w:rsidR="0022691C" w:rsidRPr="0022691C" w:rsidRDefault="0022691C" w:rsidP="0022691C">
            <w:pPr>
              <w:snapToGrid w:val="0"/>
              <w:spacing w:before="120" w:after="120"/>
              <w:rPr>
                <w:color w:val="000000"/>
              </w:rPr>
            </w:pPr>
            <w:r w:rsidRPr="0022691C">
              <w:rPr>
                <w:color w:val="000000"/>
              </w:rPr>
              <w:t>}</w:t>
            </w:r>
          </w:p>
          <w:p w14:paraId="4B1CB518" w14:textId="6F53C7A2" w:rsidR="0022691C" w:rsidRPr="0022691C" w:rsidRDefault="0022691C" w:rsidP="0022691C">
            <w:pPr>
              <w:snapToGrid w:val="0"/>
              <w:spacing w:before="120" w:after="120"/>
              <w:rPr>
                <w:color w:val="000000"/>
              </w:rPr>
            </w:pPr>
            <w:r w:rsidRPr="0022691C">
              <w:rPr>
                <w:color w:val="000000"/>
              </w:rPr>
              <w:t>sensitive_survey(10000)</w:t>
            </w:r>
          </w:p>
          <w:p w14:paraId="38C5BDAD" w14:textId="0FA85C6C" w:rsidR="009307FA" w:rsidRDefault="0022691C" w:rsidP="00DF2E1E">
            <w:pPr>
              <w:snapToGrid w:val="0"/>
              <w:spacing w:before="120" w:after="120"/>
              <w:rPr>
                <w:b/>
                <w:bCs/>
                <w:color w:val="000000"/>
              </w:rPr>
            </w:pPr>
            <w:r w:rsidRPr="0022691C">
              <w:rPr>
                <w:b/>
                <w:bCs/>
                <w:noProof/>
                <w:color w:val="000000"/>
              </w:rPr>
              <w:drawing>
                <wp:inline distT="0" distB="0" distL="0" distR="0" wp14:anchorId="48EE51C8" wp14:editId="79C4487C">
                  <wp:extent cx="2372056" cy="504895"/>
                  <wp:effectExtent l="0" t="0" r="9525" b="9525"/>
                  <wp:docPr id="1922776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6441" name=""/>
                          <pic:cNvPicPr/>
                        </pic:nvPicPr>
                        <pic:blipFill>
                          <a:blip r:embed="rId26"/>
                          <a:stretch>
                            <a:fillRect/>
                          </a:stretch>
                        </pic:blipFill>
                        <pic:spPr>
                          <a:xfrm>
                            <a:off x="0" y="0"/>
                            <a:ext cx="2372056" cy="504895"/>
                          </a:xfrm>
                          <a:prstGeom prst="rect">
                            <a:avLst/>
                          </a:prstGeom>
                        </pic:spPr>
                      </pic:pic>
                    </a:graphicData>
                  </a:graphic>
                </wp:inline>
              </w:drawing>
            </w:r>
          </w:p>
          <w:p w14:paraId="0C997E28" w14:textId="77777777" w:rsidR="009307FA" w:rsidRPr="00DF2E1E" w:rsidRDefault="009307FA" w:rsidP="00DF2E1E">
            <w:pPr>
              <w:snapToGrid w:val="0"/>
              <w:spacing w:before="120" w:after="120"/>
              <w:rPr>
                <w:b/>
                <w:bCs/>
                <w:color w:val="000000"/>
              </w:rPr>
            </w:pPr>
          </w:p>
        </w:tc>
      </w:tr>
      <w:tr w:rsidR="00DF2E1E" w14:paraId="7E968D28" w14:textId="77777777" w:rsidTr="00DF2E1E">
        <w:trPr>
          <w:trHeight w:val="4084"/>
        </w:trPr>
        <w:tc>
          <w:tcPr>
            <w:tcW w:w="9016" w:type="dxa"/>
            <w:tcBorders>
              <w:top w:val="single" w:sz="4" w:space="0" w:color="auto"/>
              <w:left w:val="single" w:sz="4" w:space="0" w:color="auto"/>
              <w:bottom w:val="single" w:sz="4" w:space="0" w:color="auto"/>
              <w:right w:val="single" w:sz="4" w:space="0" w:color="auto"/>
            </w:tcBorders>
          </w:tcPr>
          <w:p w14:paraId="72C77420" w14:textId="77777777" w:rsidR="00DF2E1E" w:rsidRPr="00DF2E1E" w:rsidRDefault="00DF2E1E" w:rsidP="00DF2E1E">
            <w:pPr>
              <w:snapToGrid w:val="0"/>
              <w:spacing w:before="120" w:after="120"/>
              <w:rPr>
                <w:b/>
                <w:bCs/>
                <w:color w:val="000000"/>
              </w:rPr>
            </w:pPr>
            <w:r w:rsidRPr="00DF2E1E">
              <w:rPr>
                <w:rFonts w:hint="eastAsia"/>
                <w:b/>
                <w:bCs/>
                <w:color w:val="000000"/>
              </w:rPr>
              <w:lastRenderedPageBreak/>
              <w:t>五、实验结果与分析</w:t>
            </w:r>
            <w:r w:rsidRPr="00DF2E1E">
              <w:rPr>
                <w:b/>
                <w:bCs/>
                <w:color w:val="000000"/>
              </w:rPr>
              <w:t>(</w:t>
            </w:r>
            <w:r w:rsidRPr="00DF2E1E">
              <w:rPr>
                <w:rFonts w:hint="eastAsia"/>
                <w:b/>
                <w:bCs/>
                <w:color w:val="000000"/>
              </w:rPr>
              <w:t>可以是实验详细设计、数据结构定义、算法源程序、流程图、算法时空复杂度分析等任意心得体会</w:t>
            </w:r>
            <w:r w:rsidRPr="00DF2E1E">
              <w:rPr>
                <w:b/>
                <w:bCs/>
                <w:color w:val="000000"/>
              </w:rPr>
              <w:t>)</w:t>
            </w:r>
            <w:r w:rsidRPr="00DF2E1E">
              <w:rPr>
                <w:rFonts w:hint="eastAsia"/>
                <w:b/>
                <w:bCs/>
                <w:color w:val="000000"/>
              </w:rPr>
              <w:t>：</w:t>
            </w:r>
          </w:p>
          <w:p w14:paraId="68BEDD8B" w14:textId="77777777" w:rsidR="00DF2E1E" w:rsidRPr="00DF2E1E" w:rsidRDefault="00DF2E1E" w:rsidP="00DF2E1E">
            <w:pPr>
              <w:snapToGrid w:val="0"/>
              <w:spacing w:before="120" w:after="120"/>
              <w:rPr>
                <w:b/>
                <w:bCs/>
                <w:color w:val="000000"/>
              </w:rPr>
            </w:pPr>
            <w:r w:rsidRPr="00DF2E1E">
              <w:rPr>
                <w:rFonts w:hint="eastAsia"/>
                <w:b/>
                <w:bCs/>
                <w:color w:val="000000"/>
              </w:rPr>
              <w:t>1 做的过程中遇到什么问题？如何解决的？</w:t>
            </w:r>
          </w:p>
          <w:p w14:paraId="7D460951" w14:textId="77777777" w:rsidR="00DF2E1E" w:rsidRPr="00DF2E1E" w:rsidRDefault="00DF2E1E" w:rsidP="00DF2E1E">
            <w:pPr>
              <w:snapToGrid w:val="0"/>
              <w:spacing w:before="120" w:after="120"/>
              <w:rPr>
                <w:b/>
                <w:bCs/>
                <w:color w:val="000000"/>
              </w:rPr>
            </w:pPr>
          </w:p>
          <w:p w14:paraId="02E050E1" w14:textId="77777777" w:rsidR="00DF2E1E" w:rsidRPr="00DF2E1E" w:rsidRDefault="00DF2E1E" w:rsidP="00DF2E1E">
            <w:pPr>
              <w:snapToGrid w:val="0"/>
              <w:spacing w:before="120" w:after="120"/>
              <w:rPr>
                <w:b/>
                <w:bCs/>
                <w:color w:val="000000"/>
              </w:rPr>
            </w:pPr>
          </w:p>
          <w:p w14:paraId="728B834E" w14:textId="77777777" w:rsidR="00DF2E1E" w:rsidRPr="00DF2E1E" w:rsidRDefault="00DF2E1E" w:rsidP="00DF2E1E">
            <w:pPr>
              <w:snapToGrid w:val="0"/>
              <w:spacing w:before="120" w:after="120"/>
              <w:rPr>
                <w:b/>
                <w:bCs/>
                <w:color w:val="000000"/>
              </w:rPr>
            </w:pPr>
          </w:p>
          <w:p w14:paraId="6D3930AF" w14:textId="77777777" w:rsidR="00DF2E1E" w:rsidRPr="00DF2E1E" w:rsidRDefault="00DF2E1E" w:rsidP="00DF2E1E">
            <w:pPr>
              <w:snapToGrid w:val="0"/>
              <w:spacing w:before="120" w:after="120"/>
              <w:rPr>
                <w:b/>
                <w:bCs/>
                <w:color w:val="000000"/>
              </w:rPr>
            </w:pPr>
            <w:r w:rsidRPr="00DF2E1E">
              <w:rPr>
                <w:rFonts w:hint="eastAsia"/>
                <w:b/>
                <w:bCs/>
                <w:color w:val="000000"/>
              </w:rPr>
              <w:t>2 知识总结与体会</w:t>
            </w:r>
          </w:p>
          <w:p w14:paraId="7586A3C4" w14:textId="77777777" w:rsidR="0022691C" w:rsidRDefault="0022691C" w:rsidP="0022691C">
            <w:pPr>
              <w:pStyle w:val="ab"/>
            </w:pPr>
            <w:r>
              <w:t>通过本次实验，我深入理解了条件概率、全概率公式与贝叶斯定理在实际中的应用，特别是：</w:t>
            </w:r>
          </w:p>
          <w:p w14:paraId="49458459" w14:textId="77777777" w:rsidR="0022691C" w:rsidRDefault="0022691C" w:rsidP="0022691C">
            <w:pPr>
              <w:pStyle w:val="ab"/>
              <w:numPr>
                <w:ilvl w:val="0"/>
                <w:numId w:val="33"/>
              </w:numPr>
            </w:pPr>
            <w:r>
              <w:rPr>
                <w:rStyle w:val="ac"/>
              </w:rPr>
              <w:t>直觉 VS 理性</w:t>
            </w:r>
            <w:r>
              <w:t>：</w:t>
            </w:r>
            <w:r>
              <w:br/>
              <w:t>蒙特霍尔问题初看令人困惑，模拟验证了“换门胜率更高”的事实，纠正了错误直觉，增强了用数学思维分析问题的能力。</w:t>
            </w:r>
          </w:p>
          <w:p w14:paraId="0AF324C6" w14:textId="77777777" w:rsidR="0022691C" w:rsidRDefault="0022691C" w:rsidP="0022691C">
            <w:pPr>
              <w:pStyle w:val="ab"/>
              <w:numPr>
                <w:ilvl w:val="0"/>
                <w:numId w:val="33"/>
              </w:numPr>
            </w:pPr>
            <w:r>
              <w:rPr>
                <w:rStyle w:val="ac"/>
              </w:rPr>
              <w:t>频率逼近概率</w:t>
            </w:r>
            <w:r>
              <w:t>：</w:t>
            </w:r>
            <w:r>
              <w:br/>
              <w:t>多次模拟显示频率稳定性，换门成功概率趋于2/3，是对概率定义的又一次形象体现。</w:t>
            </w:r>
          </w:p>
          <w:p w14:paraId="2CD67CA0" w14:textId="77777777" w:rsidR="0022691C" w:rsidRDefault="0022691C" w:rsidP="0022691C">
            <w:pPr>
              <w:pStyle w:val="ab"/>
              <w:numPr>
                <w:ilvl w:val="0"/>
                <w:numId w:val="33"/>
              </w:numPr>
            </w:pPr>
            <w:r>
              <w:rPr>
                <w:rStyle w:val="ac"/>
              </w:rPr>
              <w:t>贝叶斯思想初步应用</w:t>
            </w:r>
            <w:r>
              <w:t>：</w:t>
            </w:r>
            <w:r>
              <w:br/>
              <w:t>在敏感性问题模拟中，通过设计随机机制保护隐私的同时，依然可以估计总体行为特征，体会到了“可追踪但不可识别”的调查方法，这在统计学和隐私保护中具有重要意义。</w:t>
            </w:r>
          </w:p>
          <w:p w14:paraId="65BC29A5" w14:textId="0E93A485" w:rsidR="00DF2E1E" w:rsidRPr="0022691C" w:rsidRDefault="0022691C" w:rsidP="0022691C">
            <w:pPr>
              <w:pStyle w:val="ab"/>
              <w:numPr>
                <w:ilvl w:val="0"/>
                <w:numId w:val="33"/>
              </w:numPr>
            </w:pPr>
            <w:r>
              <w:rPr>
                <w:rStyle w:val="ac"/>
              </w:rPr>
              <w:t>R语言提升</w:t>
            </w:r>
            <w:r>
              <w:t>：</w:t>
            </w:r>
            <w:r>
              <w:br/>
              <w:t xml:space="preserve">学习了 </w:t>
            </w:r>
            <w:r>
              <w:rPr>
                <w:rStyle w:val="HTML1"/>
              </w:rPr>
              <w:t>sample()</w:t>
            </w:r>
            <w:r>
              <w:t>、</w:t>
            </w:r>
            <w:proofErr w:type="spellStart"/>
            <w:r>
              <w:rPr>
                <w:rStyle w:val="HTML1"/>
              </w:rPr>
              <w:t>runif</w:t>
            </w:r>
            <w:proofErr w:type="spellEnd"/>
            <w:r>
              <w:rPr>
                <w:rStyle w:val="HTML1"/>
              </w:rPr>
              <w:t>()</w:t>
            </w:r>
            <w:r>
              <w:t>、逻辑判断和计数等方法，掌握了构造概率模型与模拟估算的技能，为后续数据分析打下基础。</w:t>
            </w:r>
          </w:p>
        </w:tc>
      </w:tr>
    </w:tbl>
    <w:p w14:paraId="7BE55697" w14:textId="77777777" w:rsidR="00E242FB" w:rsidRDefault="00E242FB" w:rsidP="00E242FB"/>
    <w:p w14:paraId="0BBAA42F" w14:textId="77777777" w:rsidR="0022691C" w:rsidRDefault="0022691C" w:rsidP="00E242FB"/>
    <w:p w14:paraId="3A18744E" w14:textId="77777777" w:rsidR="0022691C" w:rsidRDefault="0022691C" w:rsidP="00E242FB"/>
    <w:p w14:paraId="4B0C4BA7" w14:textId="01A89CD7" w:rsidR="0022691C" w:rsidRDefault="0022691C" w:rsidP="0022691C">
      <w:pPr>
        <w:pStyle w:val="1"/>
        <w:jc w:val="center"/>
      </w:pPr>
      <w:r>
        <w:rPr>
          <w:rFonts w:hint="eastAsia"/>
        </w:rPr>
        <w:lastRenderedPageBreak/>
        <w:t>二.</w:t>
      </w:r>
      <w:r w:rsidRPr="0022691C">
        <w:rPr>
          <w:rFonts w:ascii="宋体" w:eastAsia="宋体" w:hAnsi="宋体" w:cs="宋体"/>
          <w:sz w:val="22"/>
          <w:szCs w:val="22"/>
        </w:rPr>
        <w:t xml:space="preserve"> </w:t>
      </w:r>
      <w:r w:rsidRPr="0022691C">
        <w:t>随机变量及其分布</w:t>
      </w:r>
    </w:p>
    <w:p w14:paraId="7317ACF5" w14:textId="0CEC9DF3" w:rsidR="00E242FB" w:rsidRPr="00E242FB" w:rsidRDefault="00E242FB" w:rsidP="00E242FB">
      <w:pPr>
        <w:pStyle w:val="3"/>
        <w:rPr>
          <w:rFonts w:eastAsiaTheme="minorEastAsia"/>
        </w:rPr>
      </w:pPr>
      <w:r>
        <w:rPr>
          <w:rFonts w:ascii="宋体" w:eastAsia="宋体" w:hAnsi="宋体" w:cs="宋体" w:hint="eastAsia"/>
        </w:rPr>
        <w:t>实验</w:t>
      </w:r>
      <w:r w:rsidR="005B0218">
        <w:rPr>
          <w:rFonts w:ascii="宋体" w:eastAsia="宋体" w:hAnsi="宋体" w:cs="宋体" w:hint="eastAsia"/>
        </w:rPr>
        <w:t>一</w:t>
      </w:r>
      <w:r w:rsidR="0022691C">
        <w:rPr>
          <w:rFonts w:ascii="宋体" w:eastAsia="宋体" w:hAnsi="宋体" w:cs="宋体" w:hint="eastAsia"/>
        </w:rPr>
        <w:t xml:space="preserve"> </w:t>
      </w:r>
      <w:r w:rsidR="0022691C" w:rsidRPr="0022691C">
        <w:rPr>
          <w:rFonts w:ascii="宋体" w:eastAsia="宋体" w:hAnsi="宋体" w:cs="宋体"/>
        </w:rPr>
        <w:t>随机数的生成</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E242FB" w14:paraId="2ED779D5" w14:textId="77777777" w:rsidTr="0048530E">
        <w:trPr>
          <w:trHeight w:val="1176"/>
        </w:trPr>
        <w:tc>
          <w:tcPr>
            <w:tcW w:w="9016" w:type="dxa"/>
          </w:tcPr>
          <w:p w14:paraId="6E5328F0" w14:textId="77777777" w:rsidR="00E242FB" w:rsidRPr="00B24BBB" w:rsidRDefault="00E242FB" w:rsidP="0048530E">
            <w:pPr>
              <w:snapToGrid w:val="0"/>
              <w:spacing w:before="120" w:after="120"/>
              <w:rPr>
                <w:b/>
                <w:bCs/>
                <w:color w:val="000000"/>
              </w:rPr>
            </w:pPr>
            <w:r w:rsidRPr="00B24BBB">
              <w:rPr>
                <w:b/>
                <w:bCs/>
                <w:color w:val="000000"/>
              </w:rPr>
              <w:t>一、实验目的：</w:t>
            </w:r>
          </w:p>
          <w:p w14:paraId="008982A0" w14:textId="77777777" w:rsidR="00AA40CB" w:rsidRPr="00AA40CB" w:rsidRDefault="00AA40CB" w:rsidP="00AA40CB">
            <w:pPr>
              <w:spacing w:line="300" w:lineRule="auto"/>
              <w:ind w:firstLineChars="200" w:firstLine="440"/>
              <w:rPr>
                <w:rFonts w:asciiTheme="minorEastAsia" w:hAnsiTheme="minorEastAsia"/>
                <w:szCs w:val="21"/>
              </w:rPr>
            </w:pPr>
            <w:r w:rsidRPr="00AA40CB">
              <w:rPr>
                <w:rFonts w:asciiTheme="minorEastAsia" w:hAnsiTheme="minorEastAsia"/>
                <w:szCs w:val="21"/>
              </w:rPr>
              <w:t xml:space="preserve">1.熟悉常见分布的随机数的产生 </w:t>
            </w:r>
          </w:p>
          <w:p w14:paraId="0DC738B7" w14:textId="3664E102" w:rsidR="00E242FB" w:rsidRDefault="00AA40CB" w:rsidP="00AA40CB">
            <w:pPr>
              <w:ind w:left="59"/>
            </w:pPr>
            <w:r w:rsidRPr="00AA40CB">
              <w:rPr>
                <w:rFonts w:asciiTheme="minorEastAsia" w:hAnsiTheme="minorEastAsia"/>
                <w:szCs w:val="21"/>
              </w:rPr>
              <w:t>2.掌握利用随机数进行随机模拟的方法</w:t>
            </w:r>
          </w:p>
        </w:tc>
      </w:tr>
      <w:tr w:rsidR="00E242FB" w14:paraId="2655D8F2" w14:textId="77777777" w:rsidTr="0048530E">
        <w:trPr>
          <w:trHeight w:val="1640"/>
        </w:trPr>
        <w:tc>
          <w:tcPr>
            <w:tcW w:w="9016" w:type="dxa"/>
          </w:tcPr>
          <w:p w14:paraId="1B69A072" w14:textId="77777777" w:rsidR="00E242FB" w:rsidRPr="00B24BBB" w:rsidRDefault="00E242FB" w:rsidP="0048530E">
            <w:pPr>
              <w:snapToGrid w:val="0"/>
              <w:spacing w:before="120" w:after="120"/>
              <w:rPr>
                <w:b/>
                <w:bCs/>
                <w:color w:val="000000"/>
              </w:rPr>
            </w:pPr>
            <w:r w:rsidRPr="00B24BBB">
              <w:rPr>
                <w:b/>
                <w:bCs/>
                <w:color w:val="000000"/>
              </w:rPr>
              <w:t>二、实验环境：</w:t>
            </w:r>
          </w:p>
          <w:p w14:paraId="3E3CF481" w14:textId="77777777" w:rsidR="00E242FB" w:rsidRPr="00607B97" w:rsidRDefault="00E242FB" w:rsidP="00E242FB">
            <w:pPr>
              <w:pStyle w:val="a7"/>
              <w:numPr>
                <w:ilvl w:val="0"/>
                <w:numId w:val="24"/>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437CD074" w14:textId="77777777" w:rsidR="00E242FB" w:rsidRDefault="00E242FB" w:rsidP="0048530E">
            <w:pPr>
              <w:widowControl/>
              <w:autoSpaceDE/>
              <w:autoSpaceDN/>
              <w:ind w:left="59"/>
            </w:pPr>
            <w:r>
              <w:rPr>
                <w:rFonts w:hint="eastAsia"/>
              </w:rPr>
              <w:t>环境： R编译器及R</w:t>
            </w:r>
            <w:r>
              <w:t>Studio</w:t>
            </w:r>
          </w:p>
        </w:tc>
      </w:tr>
      <w:tr w:rsidR="00E242FB" w14:paraId="3BA98295" w14:textId="77777777" w:rsidTr="0048530E">
        <w:trPr>
          <w:trHeight w:val="1176"/>
        </w:trPr>
        <w:tc>
          <w:tcPr>
            <w:tcW w:w="9016" w:type="dxa"/>
          </w:tcPr>
          <w:p w14:paraId="4670777B" w14:textId="77777777" w:rsidR="00E242FB" w:rsidRDefault="00E242FB" w:rsidP="0048530E">
            <w:pPr>
              <w:snapToGrid w:val="0"/>
              <w:spacing w:before="120" w:after="120"/>
              <w:rPr>
                <w:b/>
                <w:bCs/>
                <w:color w:val="000000"/>
              </w:rPr>
            </w:pPr>
            <w:r w:rsidRPr="00B24BBB">
              <w:rPr>
                <w:b/>
                <w:bCs/>
                <w:color w:val="000000"/>
              </w:rPr>
              <w:t>三、实验内容、要求</w:t>
            </w:r>
          </w:p>
          <w:p w14:paraId="63A49308" w14:textId="77777777" w:rsidR="00E242FB" w:rsidRDefault="00E242FB" w:rsidP="0048530E">
            <w:pPr>
              <w:widowControl/>
              <w:autoSpaceDE/>
              <w:autoSpaceDN/>
              <w:ind w:left="59"/>
            </w:pPr>
            <w:r>
              <w:t xml:space="preserve">      </w:t>
            </w:r>
            <w:r>
              <w:rPr>
                <w:rFonts w:hint="eastAsia"/>
              </w:rPr>
              <w:t>见实验指导书</w:t>
            </w:r>
          </w:p>
        </w:tc>
      </w:tr>
      <w:tr w:rsidR="00E242FB" w:rsidRPr="002C4783" w14:paraId="63071990" w14:textId="77777777" w:rsidTr="0048530E">
        <w:trPr>
          <w:trHeight w:val="1624"/>
        </w:trPr>
        <w:tc>
          <w:tcPr>
            <w:tcW w:w="9016" w:type="dxa"/>
          </w:tcPr>
          <w:p w14:paraId="71035E73" w14:textId="77777777" w:rsidR="00E242FB" w:rsidRDefault="00E242FB" w:rsidP="0048530E">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294B5731" w14:textId="77777777" w:rsidR="00E242FB" w:rsidRPr="00D03384" w:rsidRDefault="00E242FB" w:rsidP="0048530E">
            <w:pPr>
              <w:ind w:firstLineChars="100" w:firstLine="220"/>
              <w:rPr>
                <w:b/>
                <w:color w:val="000000"/>
                <w:szCs w:val="21"/>
              </w:rPr>
            </w:pPr>
            <w:r>
              <w:rPr>
                <w:rFonts w:hint="eastAsia"/>
                <w:bCs/>
                <w:color w:val="000000"/>
              </w:rPr>
              <w:t>输入的指令、代码、运行结果及截图。</w:t>
            </w:r>
          </w:p>
          <w:p w14:paraId="1821DA0B" w14:textId="77777777" w:rsidR="00E242FB" w:rsidRDefault="00AA40CB" w:rsidP="0048530E">
            <w:pPr>
              <w:widowControl/>
              <w:autoSpaceDE/>
              <w:autoSpaceDN/>
              <w:ind w:left="59"/>
            </w:pPr>
            <w:r>
              <w:rPr>
                <w:rFonts w:hint="eastAsia"/>
              </w:rPr>
              <w:t>例题一.</w:t>
            </w:r>
          </w:p>
          <w:p w14:paraId="43BEDFB8" w14:textId="77777777" w:rsidR="00AA40CB" w:rsidRDefault="00AA40CB" w:rsidP="00AA40CB">
            <w:pPr>
              <w:widowControl/>
              <w:autoSpaceDE/>
              <w:autoSpaceDN/>
              <w:ind w:left="59"/>
            </w:pPr>
            <w:r>
              <w:t>rbinom(1,20,0.25)</w:t>
            </w:r>
          </w:p>
          <w:p w14:paraId="0C996FE9" w14:textId="77777777" w:rsidR="00AA40CB" w:rsidRDefault="00AA40CB" w:rsidP="00AA40CB">
            <w:pPr>
              <w:widowControl/>
              <w:autoSpaceDE/>
              <w:autoSpaceDN/>
              <w:ind w:left="59"/>
            </w:pPr>
            <w:r>
              <w:t>rbinom(10,20,0.25)</w:t>
            </w:r>
          </w:p>
          <w:p w14:paraId="3F8F12A0" w14:textId="77777777" w:rsidR="00AA40CB" w:rsidRDefault="00AA40CB" w:rsidP="00AA40CB">
            <w:pPr>
              <w:widowControl/>
              <w:autoSpaceDE/>
              <w:autoSpaceDN/>
              <w:ind w:left="59"/>
            </w:pPr>
            <w:r>
              <w:t>matrix(rbinom(21,20,0.25),3,7)</w:t>
            </w:r>
          </w:p>
          <w:p w14:paraId="2C838BA3" w14:textId="77777777" w:rsidR="00AA40CB" w:rsidRDefault="00AA40CB" w:rsidP="00AA40CB">
            <w:pPr>
              <w:widowControl/>
              <w:autoSpaceDE/>
              <w:autoSpaceDN/>
              <w:ind w:left="59"/>
            </w:pPr>
            <w:r w:rsidRPr="00AA40CB">
              <w:rPr>
                <w:noProof/>
              </w:rPr>
              <w:drawing>
                <wp:inline distT="0" distB="0" distL="0" distR="0" wp14:anchorId="4CEA6564" wp14:editId="57409A1F">
                  <wp:extent cx="3496163" cy="914528"/>
                  <wp:effectExtent l="0" t="0" r="0" b="0"/>
                  <wp:docPr id="508941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41968" name=""/>
                          <pic:cNvPicPr/>
                        </pic:nvPicPr>
                        <pic:blipFill>
                          <a:blip r:embed="rId27"/>
                          <a:stretch>
                            <a:fillRect/>
                          </a:stretch>
                        </pic:blipFill>
                        <pic:spPr>
                          <a:xfrm>
                            <a:off x="0" y="0"/>
                            <a:ext cx="3496163" cy="914528"/>
                          </a:xfrm>
                          <a:prstGeom prst="rect">
                            <a:avLst/>
                          </a:prstGeom>
                        </pic:spPr>
                      </pic:pic>
                    </a:graphicData>
                  </a:graphic>
                </wp:inline>
              </w:drawing>
            </w:r>
          </w:p>
          <w:p w14:paraId="46023925" w14:textId="77777777" w:rsidR="002C4783" w:rsidRDefault="002C4783" w:rsidP="00AA40CB">
            <w:pPr>
              <w:widowControl/>
              <w:autoSpaceDE/>
              <w:autoSpaceDN/>
              <w:ind w:left="59"/>
            </w:pPr>
          </w:p>
          <w:p w14:paraId="2C002F74" w14:textId="77777777" w:rsidR="002C4783" w:rsidRDefault="002C4783" w:rsidP="00AA40CB">
            <w:pPr>
              <w:widowControl/>
              <w:autoSpaceDE/>
              <w:autoSpaceDN/>
              <w:ind w:left="59"/>
            </w:pPr>
            <w:r>
              <w:rPr>
                <w:rFonts w:hint="eastAsia"/>
              </w:rPr>
              <w:t>例题二.</w:t>
            </w:r>
          </w:p>
          <w:p w14:paraId="0222526E" w14:textId="77777777" w:rsidR="002C4783" w:rsidRPr="002C4783" w:rsidRDefault="002C4783" w:rsidP="002C4783">
            <w:pPr>
              <w:widowControl/>
              <w:autoSpaceDE/>
              <w:autoSpaceDN/>
              <w:ind w:left="59"/>
              <w:rPr>
                <w:lang w:val="en-US"/>
              </w:rPr>
            </w:pPr>
            <w:r w:rsidRPr="002C4783">
              <w:rPr>
                <w:lang w:val="en-US"/>
              </w:rPr>
              <w:t>matrix(</w:t>
            </w:r>
            <w:proofErr w:type="spellStart"/>
            <w:r w:rsidRPr="002C4783">
              <w:rPr>
                <w:lang w:val="en-US"/>
              </w:rPr>
              <w:t>runif</w:t>
            </w:r>
            <w:proofErr w:type="spellEnd"/>
            <w:r w:rsidRPr="002C4783">
              <w:rPr>
                <w:lang w:val="en-US"/>
              </w:rPr>
              <w:t>(81,1,3),9,9)</w:t>
            </w:r>
          </w:p>
          <w:p w14:paraId="0B9C4F56" w14:textId="77777777" w:rsidR="002C4783" w:rsidRDefault="002C4783" w:rsidP="00AA40CB">
            <w:pPr>
              <w:widowControl/>
              <w:autoSpaceDE/>
              <w:autoSpaceDN/>
              <w:ind w:left="59"/>
            </w:pPr>
            <w:r w:rsidRPr="002C4783">
              <w:rPr>
                <w:noProof/>
              </w:rPr>
              <w:drawing>
                <wp:inline distT="0" distB="0" distL="0" distR="0" wp14:anchorId="2998EFFA" wp14:editId="6AEC73D1">
                  <wp:extent cx="4174435" cy="2421775"/>
                  <wp:effectExtent l="0" t="0" r="0" b="0"/>
                  <wp:docPr id="1445127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27431" name=""/>
                          <pic:cNvPicPr/>
                        </pic:nvPicPr>
                        <pic:blipFill>
                          <a:blip r:embed="rId28"/>
                          <a:stretch>
                            <a:fillRect/>
                          </a:stretch>
                        </pic:blipFill>
                        <pic:spPr>
                          <a:xfrm>
                            <a:off x="0" y="0"/>
                            <a:ext cx="4186710" cy="2428897"/>
                          </a:xfrm>
                          <a:prstGeom prst="rect">
                            <a:avLst/>
                          </a:prstGeom>
                        </pic:spPr>
                      </pic:pic>
                    </a:graphicData>
                  </a:graphic>
                </wp:inline>
              </w:drawing>
            </w:r>
          </w:p>
          <w:p w14:paraId="34940BB7" w14:textId="77777777" w:rsidR="002C4783" w:rsidRDefault="002C4783" w:rsidP="00AA40CB">
            <w:pPr>
              <w:widowControl/>
              <w:autoSpaceDE/>
              <w:autoSpaceDN/>
              <w:ind w:left="59"/>
            </w:pPr>
          </w:p>
          <w:p w14:paraId="5B1F2FC6" w14:textId="77777777" w:rsidR="002C4783" w:rsidRDefault="002C4783" w:rsidP="00AA40CB">
            <w:pPr>
              <w:widowControl/>
              <w:autoSpaceDE/>
              <w:autoSpaceDN/>
              <w:ind w:left="59"/>
            </w:pPr>
          </w:p>
          <w:p w14:paraId="6B922ED9" w14:textId="77777777" w:rsidR="002C4783" w:rsidRDefault="002C4783" w:rsidP="00AA40CB">
            <w:pPr>
              <w:widowControl/>
              <w:autoSpaceDE/>
              <w:autoSpaceDN/>
              <w:ind w:left="59"/>
            </w:pPr>
          </w:p>
          <w:p w14:paraId="56355B1E" w14:textId="77777777" w:rsidR="002C4783" w:rsidRDefault="002C4783" w:rsidP="00AA40CB">
            <w:pPr>
              <w:widowControl/>
              <w:autoSpaceDE/>
              <w:autoSpaceDN/>
              <w:ind w:left="59"/>
            </w:pPr>
            <w:r>
              <w:rPr>
                <w:rFonts w:hint="eastAsia"/>
              </w:rPr>
              <w:lastRenderedPageBreak/>
              <w:t>例题三.</w:t>
            </w:r>
          </w:p>
          <w:p w14:paraId="4BB32B14" w14:textId="77777777" w:rsidR="002C4783" w:rsidRPr="002C4783" w:rsidRDefault="002C4783" w:rsidP="002C4783">
            <w:pPr>
              <w:widowControl/>
              <w:autoSpaceDE/>
              <w:autoSpaceDN/>
              <w:ind w:left="59"/>
              <w:rPr>
                <w:lang w:val="en-US"/>
              </w:rPr>
            </w:pPr>
            <w:proofErr w:type="spellStart"/>
            <w:r w:rsidRPr="002C4783">
              <w:rPr>
                <w:lang w:val="en-US"/>
              </w:rPr>
              <w:t>rexp</w:t>
            </w:r>
            <w:proofErr w:type="spellEnd"/>
            <w:r w:rsidRPr="002C4783">
              <w:rPr>
                <w:lang w:val="en-US"/>
              </w:rPr>
              <w:t>(9,1/3)</w:t>
            </w:r>
          </w:p>
          <w:p w14:paraId="404D61BF" w14:textId="77777777" w:rsidR="002C4783" w:rsidRDefault="002C4783" w:rsidP="00AA40CB">
            <w:pPr>
              <w:widowControl/>
              <w:autoSpaceDE/>
              <w:autoSpaceDN/>
              <w:ind w:left="59"/>
            </w:pPr>
            <w:r w:rsidRPr="002C4783">
              <w:rPr>
                <w:noProof/>
              </w:rPr>
              <w:drawing>
                <wp:inline distT="0" distB="0" distL="0" distR="0" wp14:anchorId="498BF367" wp14:editId="19058E9C">
                  <wp:extent cx="5276850" cy="534035"/>
                  <wp:effectExtent l="0" t="0" r="0" b="0"/>
                  <wp:docPr id="1611025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5641" name=""/>
                          <pic:cNvPicPr/>
                        </pic:nvPicPr>
                        <pic:blipFill>
                          <a:blip r:embed="rId29"/>
                          <a:stretch>
                            <a:fillRect/>
                          </a:stretch>
                        </pic:blipFill>
                        <pic:spPr>
                          <a:xfrm>
                            <a:off x="0" y="0"/>
                            <a:ext cx="5276850" cy="534035"/>
                          </a:xfrm>
                          <a:prstGeom prst="rect">
                            <a:avLst/>
                          </a:prstGeom>
                        </pic:spPr>
                      </pic:pic>
                    </a:graphicData>
                  </a:graphic>
                </wp:inline>
              </w:drawing>
            </w:r>
          </w:p>
          <w:p w14:paraId="1C836BDE" w14:textId="77777777" w:rsidR="002C4783" w:rsidRDefault="002C4783" w:rsidP="00AA40CB">
            <w:pPr>
              <w:widowControl/>
              <w:autoSpaceDE/>
              <w:autoSpaceDN/>
              <w:ind w:left="59"/>
            </w:pPr>
          </w:p>
          <w:p w14:paraId="02E10368" w14:textId="77777777" w:rsidR="002C4783" w:rsidRDefault="002C4783" w:rsidP="00AA40CB">
            <w:pPr>
              <w:widowControl/>
              <w:autoSpaceDE/>
              <w:autoSpaceDN/>
              <w:ind w:left="59"/>
            </w:pPr>
            <w:r>
              <w:rPr>
                <w:rFonts w:hint="eastAsia"/>
              </w:rPr>
              <w:t>例题四.</w:t>
            </w:r>
          </w:p>
          <w:p w14:paraId="248C7F8B" w14:textId="77777777" w:rsidR="002C4783" w:rsidRPr="002C4783" w:rsidRDefault="002C4783" w:rsidP="002C4783">
            <w:pPr>
              <w:widowControl/>
              <w:autoSpaceDE/>
              <w:autoSpaceDN/>
              <w:ind w:left="59"/>
              <w:rPr>
                <w:lang w:val="en-US"/>
              </w:rPr>
            </w:pPr>
            <w:proofErr w:type="spellStart"/>
            <w:r w:rsidRPr="002C4783">
              <w:rPr>
                <w:lang w:val="en-US"/>
              </w:rPr>
              <w:t>rnorm</w:t>
            </w:r>
            <w:proofErr w:type="spellEnd"/>
            <w:r w:rsidRPr="002C4783">
              <w:rPr>
                <w:lang w:val="en-US"/>
              </w:rPr>
              <w:t>(7,4,2)</w:t>
            </w:r>
          </w:p>
          <w:p w14:paraId="02227BC1" w14:textId="77777777" w:rsidR="002C4783" w:rsidRDefault="002C4783" w:rsidP="00AA40CB">
            <w:pPr>
              <w:widowControl/>
              <w:autoSpaceDE/>
              <w:autoSpaceDN/>
              <w:ind w:left="59"/>
            </w:pPr>
            <w:r w:rsidRPr="002C4783">
              <w:rPr>
                <w:noProof/>
              </w:rPr>
              <w:drawing>
                <wp:inline distT="0" distB="0" distL="0" distR="0" wp14:anchorId="2B673EA0" wp14:editId="32DA44C3">
                  <wp:extent cx="5276850" cy="479425"/>
                  <wp:effectExtent l="0" t="0" r="0" b="0"/>
                  <wp:docPr id="1822833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33488" name=""/>
                          <pic:cNvPicPr/>
                        </pic:nvPicPr>
                        <pic:blipFill>
                          <a:blip r:embed="rId30"/>
                          <a:stretch>
                            <a:fillRect/>
                          </a:stretch>
                        </pic:blipFill>
                        <pic:spPr>
                          <a:xfrm>
                            <a:off x="0" y="0"/>
                            <a:ext cx="5276850" cy="479425"/>
                          </a:xfrm>
                          <a:prstGeom prst="rect">
                            <a:avLst/>
                          </a:prstGeom>
                        </pic:spPr>
                      </pic:pic>
                    </a:graphicData>
                  </a:graphic>
                </wp:inline>
              </w:drawing>
            </w:r>
          </w:p>
          <w:p w14:paraId="0D61CCAC" w14:textId="77777777" w:rsidR="002C4783" w:rsidRDefault="002C4783" w:rsidP="00AA40CB">
            <w:pPr>
              <w:widowControl/>
              <w:autoSpaceDE/>
              <w:autoSpaceDN/>
              <w:ind w:left="59"/>
            </w:pPr>
          </w:p>
          <w:p w14:paraId="7A06F7EF" w14:textId="77777777" w:rsidR="002C4783" w:rsidRDefault="002C4783" w:rsidP="00AA40CB">
            <w:pPr>
              <w:widowControl/>
              <w:autoSpaceDE/>
              <w:autoSpaceDN/>
              <w:ind w:left="59"/>
            </w:pPr>
            <w:r>
              <w:rPr>
                <w:rFonts w:hint="eastAsia"/>
              </w:rPr>
              <w:t>练习一.</w:t>
            </w:r>
          </w:p>
          <w:p w14:paraId="126A7D98" w14:textId="77777777" w:rsidR="002C4783" w:rsidRPr="002C4783" w:rsidRDefault="002C4783" w:rsidP="002C4783">
            <w:pPr>
              <w:widowControl/>
              <w:autoSpaceDE/>
              <w:autoSpaceDN/>
              <w:ind w:left="59"/>
              <w:rPr>
                <w:lang w:val="en-GB"/>
              </w:rPr>
            </w:pPr>
            <w:r w:rsidRPr="002C4783">
              <w:rPr>
                <w:lang w:val="en-GB"/>
              </w:rPr>
              <w:t xml:space="preserve">x = </w:t>
            </w:r>
            <w:proofErr w:type="spellStart"/>
            <w:r w:rsidRPr="002C4783">
              <w:rPr>
                <w:lang w:val="en-GB"/>
              </w:rPr>
              <w:t>runif</w:t>
            </w:r>
            <w:proofErr w:type="spellEnd"/>
            <w:r w:rsidRPr="002C4783">
              <w:rPr>
                <w:lang w:val="en-GB"/>
              </w:rPr>
              <w:t>(9, min = 0, max = 1)</w:t>
            </w:r>
          </w:p>
          <w:p w14:paraId="4BFF3A18" w14:textId="77777777" w:rsidR="002C4783" w:rsidRDefault="002C4783" w:rsidP="002C4783">
            <w:pPr>
              <w:widowControl/>
              <w:autoSpaceDE/>
              <w:autoSpaceDN/>
              <w:ind w:left="59"/>
              <w:rPr>
                <w:lang w:val="en-GB"/>
              </w:rPr>
            </w:pPr>
            <w:r w:rsidRPr="002C4783">
              <w:rPr>
                <w:lang w:val="en-GB"/>
              </w:rPr>
              <w:t>x</w:t>
            </w:r>
          </w:p>
          <w:p w14:paraId="1E158979" w14:textId="77777777" w:rsidR="002C4783" w:rsidRDefault="002C4783" w:rsidP="002C4783">
            <w:pPr>
              <w:widowControl/>
              <w:autoSpaceDE/>
              <w:autoSpaceDN/>
              <w:ind w:left="59"/>
              <w:rPr>
                <w:lang w:val="en-GB"/>
              </w:rPr>
            </w:pPr>
            <w:r w:rsidRPr="002C4783">
              <w:rPr>
                <w:noProof/>
                <w:lang w:val="en-GB"/>
              </w:rPr>
              <w:drawing>
                <wp:inline distT="0" distB="0" distL="0" distR="0" wp14:anchorId="266BA595" wp14:editId="0ABC0246">
                  <wp:extent cx="5276850" cy="636905"/>
                  <wp:effectExtent l="0" t="0" r="0" b="0"/>
                  <wp:docPr id="120168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86388" name=""/>
                          <pic:cNvPicPr/>
                        </pic:nvPicPr>
                        <pic:blipFill>
                          <a:blip r:embed="rId31"/>
                          <a:stretch>
                            <a:fillRect/>
                          </a:stretch>
                        </pic:blipFill>
                        <pic:spPr>
                          <a:xfrm>
                            <a:off x="0" y="0"/>
                            <a:ext cx="5276850" cy="636905"/>
                          </a:xfrm>
                          <a:prstGeom prst="rect">
                            <a:avLst/>
                          </a:prstGeom>
                        </pic:spPr>
                      </pic:pic>
                    </a:graphicData>
                  </a:graphic>
                </wp:inline>
              </w:drawing>
            </w:r>
          </w:p>
          <w:p w14:paraId="44BD28D7" w14:textId="77777777" w:rsidR="002C4783" w:rsidRDefault="002C4783" w:rsidP="002C4783">
            <w:pPr>
              <w:widowControl/>
              <w:autoSpaceDE/>
              <w:autoSpaceDN/>
              <w:ind w:left="59"/>
              <w:rPr>
                <w:lang w:val="en-GB"/>
              </w:rPr>
            </w:pPr>
          </w:p>
          <w:p w14:paraId="5117593A" w14:textId="77777777" w:rsidR="002C4783" w:rsidRDefault="002C4783" w:rsidP="002C4783">
            <w:pPr>
              <w:widowControl/>
              <w:autoSpaceDE/>
              <w:autoSpaceDN/>
              <w:ind w:left="59"/>
              <w:rPr>
                <w:lang w:val="en-GB"/>
              </w:rPr>
            </w:pPr>
            <w:r>
              <w:rPr>
                <w:rFonts w:hint="eastAsia"/>
                <w:lang w:val="en-GB"/>
              </w:rPr>
              <w:t>练习二.</w:t>
            </w:r>
          </w:p>
          <w:p w14:paraId="07968D59" w14:textId="77777777" w:rsidR="002C4783" w:rsidRPr="002C4783" w:rsidRDefault="002C4783" w:rsidP="002C4783">
            <w:pPr>
              <w:widowControl/>
              <w:autoSpaceDE/>
              <w:autoSpaceDN/>
              <w:ind w:left="59"/>
              <w:rPr>
                <w:lang w:val="en-GB"/>
              </w:rPr>
            </w:pPr>
            <w:r w:rsidRPr="002C4783">
              <w:rPr>
                <w:lang w:val="en-GB"/>
              </w:rPr>
              <w:t xml:space="preserve">y = </w:t>
            </w:r>
            <w:proofErr w:type="spellStart"/>
            <w:r w:rsidRPr="002C4783">
              <w:rPr>
                <w:lang w:val="en-GB"/>
              </w:rPr>
              <w:t>rnorm</w:t>
            </w:r>
            <w:proofErr w:type="spellEnd"/>
            <w:r w:rsidRPr="002C4783">
              <w:rPr>
                <w:lang w:val="en-GB"/>
              </w:rPr>
              <w:t xml:space="preserve">(8, mean = 0, </w:t>
            </w:r>
            <w:proofErr w:type="spellStart"/>
            <w:r w:rsidRPr="002C4783">
              <w:rPr>
                <w:lang w:val="en-GB"/>
              </w:rPr>
              <w:t>sd</w:t>
            </w:r>
            <w:proofErr w:type="spellEnd"/>
            <w:r w:rsidRPr="002C4783">
              <w:rPr>
                <w:lang w:val="en-GB"/>
              </w:rPr>
              <w:t xml:space="preserve"> = 1)</w:t>
            </w:r>
          </w:p>
          <w:p w14:paraId="0235DE85" w14:textId="77777777" w:rsidR="002C4783" w:rsidRDefault="002C4783" w:rsidP="002C4783">
            <w:pPr>
              <w:widowControl/>
              <w:autoSpaceDE/>
              <w:autoSpaceDN/>
              <w:ind w:left="59"/>
              <w:rPr>
                <w:lang w:val="en-GB"/>
              </w:rPr>
            </w:pPr>
            <w:r w:rsidRPr="002C4783">
              <w:rPr>
                <w:lang w:val="en-GB"/>
              </w:rPr>
              <w:t>y</w:t>
            </w:r>
          </w:p>
          <w:p w14:paraId="4A5CBE8E" w14:textId="08D66500" w:rsidR="002C4783" w:rsidRPr="002C4783" w:rsidRDefault="002C4783" w:rsidP="002C4783">
            <w:pPr>
              <w:widowControl/>
              <w:autoSpaceDE/>
              <w:autoSpaceDN/>
              <w:ind w:left="59"/>
              <w:rPr>
                <w:lang w:val="en-GB"/>
              </w:rPr>
            </w:pPr>
            <w:r w:rsidRPr="002C4783">
              <w:rPr>
                <w:noProof/>
                <w:lang w:val="en-GB"/>
              </w:rPr>
              <w:drawing>
                <wp:inline distT="0" distB="0" distL="0" distR="0" wp14:anchorId="23ED6560" wp14:editId="6556EC70">
                  <wp:extent cx="5276850" cy="672465"/>
                  <wp:effectExtent l="0" t="0" r="0" b="0"/>
                  <wp:docPr id="216006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06253" name=""/>
                          <pic:cNvPicPr/>
                        </pic:nvPicPr>
                        <pic:blipFill>
                          <a:blip r:embed="rId32"/>
                          <a:stretch>
                            <a:fillRect/>
                          </a:stretch>
                        </pic:blipFill>
                        <pic:spPr>
                          <a:xfrm>
                            <a:off x="0" y="0"/>
                            <a:ext cx="5276850" cy="672465"/>
                          </a:xfrm>
                          <a:prstGeom prst="rect">
                            <a:avLst/>
                          </a:prstGeom>
                        </pic:spPr>
                      </pic:pic>
                    </a:graphicData>
                  </a:graphic>
                </wp:inline>
              </w:drawing>
            </w:r>
          </w:p>
        </w:tc>
      </w:tr>
      <w:tr w:rsidR="00E242FB" w14:paraId="4E88C30E" w14:textId="77777777" w:rsidTr="0048530E">
        <w:trPr>
          <w:trHeight w:val="1624"/>
        </w:trPr>
        <w:tc>
          <w:tcPr>
            <w:tcW w:w="9016" w:type="dxa"/>
          </w:tcPr>
          <w:p w14:paraId="226C8A32" w14:textId="77777777" w:rsidR="00E242FB" w:rsidRDefault="00E242FB" w:rsidP="0048530E">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38FE74AF" w14:textId="77777777" w:rsidR="00E242FB" w:rsidRDefault="00E242FB" w:rsidP="0048530E">
            <w:pPr>
              <w:rPr>
                <w:bCs/>
                <w:color w:val="000000"/>
              </w:rPr>
            </w:pPr>
            <w:r>
              <w:rPr>
                <w:rFonts w:hint="eastAsia"/>
                <w:bCs/>
                <w:color w:val="000000"/>
              </w:rPr>
              <w:t>1 做的过程中遇到什么问题？如何解决的？</w:t>
            </w:r>
          </w:p>
          <w:p w14:paraId="14CF3338" w14:textId="77777777" w:rsidR="00E242FB" w:rsidRDefault="00E242FB" w:rsidP="0048530E">
            <w:pPr>
              <w:rPr>
                <w:bCs/>
                <w:color w:val="000000"/>
              </w:rPr>
            </w:pPr>
          </w:p>
          <w:p w14:paraId="6BECB66B" w14:textId="77777777" w:rsidR="00E242FB" w:rsidRDefault="00E242FB" w:rsidP="0048530E">
            <w:pPr>
              <w:rPr>
                <w:bCs/>
                <w:color w:val="000000"/>
              </w:rPr>
            </w:pPr>
          </w:p>
          <w:p w14:paraId="731F2738" w14:textId="77777777" w:rsidR="00E242FB" w:rsidRPr="008779D2" w:rsidRDefault="00E242FB" w:rsidP="0048530E">
            <w:pPr>
              <w:rPr>
                <w:bCs/>
                <w:color w:val="000000"/>
              </w:rPr>
            </w:pPr>
          </w:p>
          <w:p w14:paraId="0D309565" w14:textId="77777777" w:rsidR="00E242FB" w:rsidRDefault="00E242FB" w:rsidP="0048530E">
            <w:pPr>
              <w:rPr>
                <w:bCs/>
                <w:color w:val="000000"/>
              </w:rPr>
            </w:pPr>
            <w:r>
              <w:rPr>
                <w:rFonts w:hint="eastAsia"/>
                <w:bCs/>
                <w:color w:val="000000"/>
              </w:rPr>
              <w:t>2 知识总结与体会</w:t>
            </w:r>
          </w:p>
          <w:p w14:paraId="1BDFF585" w14:textId="03A029BE" w:rsidR="00E242FB" w:rsidRDefault="005B0218" w:rsidP="0048530E">
            <w:pPr>
              <w:rPr>
                <w:bCs/>
                <w:color w:val="000000"/>
              </w:rPr>
            </w:pPr>
            <w:r w:rsidRPr="005B0218">
              <w:rPr>
                <w:bCs/>
                <w:color w:val="000000"/>
              </w:rPr>
              <w:t>这些函数是R中模拟连续型随机变量分布的基本工具，在之后涉及中心极限定理、置信区间估计等实验中会频繁使用。</w:t>
            </w:r>
          </w:p>
          <w:p w14:paraId="79DAC123" w14:textId="77777777" w:rsidR="00E242FB" w:rsidRDefault="00E242FB" w:rsidP="0048530E">
            <w:pPr>
              <w:rPr>
                <w:bCs/>
                <w:color w:val="000000"/>
              </w:rPr>
            </w:pPr>
          </w:p>
          <w:p w14:paraId="5830430A" w14:textId="77777777" w:rsidR="00E242FB" w:rsidRPr="00B24BBB" w:rsidRDefault="00E242FB" w:rsidP="0048530E">
            <w:pPr>
              <w:rPr>
                <w:b/>
                <w:color w:val="000000"/>
                <w:szCs w:val="21"/>
              </w:rPr>
            </w:pPr>
          </w:p>
        </w:tc>
      </w:tr>
    </w:tbl>
    <w:p w14:paraId="165D417F" w14:textId="5D467587" w:rsidR="002A2851" w:rsidRDefault="002A2851">
      <w:pPr>
        <w:widowControl/>
        <w:autoSpaceDE/>
        <w:autoSpaceDN/>
      </w:pPr>
    </w:p>
    <w:p w14:paraId="769BE828" w14:textId="3B5DE06C" w:rsidR="002A2851" w:rsidRDefault="002A2851">
      <w:pPr>
        <w:widowControl/>
        <w:autoSpaceDE/>
        <w:autoSpaceDN/>
      </w:pPr>
    </w:p>
    <w:p w14:paraId="1B775140" w14:textId="77777777" w:rsidR="002A2851" w:rsidRDefault="002A2851">
      <w:pPr>
        <w:widowControl/>
        <w:autoSpaceDE/>
        <w:autoSpaceDN/>
      </w:pPr>
      <w:r>
        <w:br w:type="page"/>
      </w:r>
    </w:p>
    <w:p w14:paraId="564BC03A" w14:textId="3FE7D49E" w:rsidR="00AA40CB" w:rsidRDefault="005B0218" w:rsidP="005B0218">
      <w:pPr>
        <w:pStyle w:val="3"/>
      </w:pPr>
      <w:r>
        <w:rPr>
          <w:rFonts w:ascii="宋体" w:eastAsia="宋体" w:hAnsi="宋体" w:cs="宋体" w:hint="eastAsia"/>
        </w:rPr>
        <w:lastRenderedPageBreak/>
        <w:t>实验二.概率作图</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AA40CB" w14:paraId="1EF0B6F5" w14:textId="77777777" w:rsidTr="0048530E">
        <w:trPr>
          <w:trHeight w:val="1176"/>
        </w:trPr>
        <w:tc>
          <w:tcPr>
            <w:tcW w:w="9016" w:type="dxa"/>
          </w:tcPr>
          <w:p w14:paraId="1BEA802D" w14:textId="77777777" w:rsidR="00AA40CB" w:rsidRPr="00B24BBB" w:rsidRDefault="00AA40CB" w:rsidP="0048530E">
            <w:pPr>
              <w:snapToGrid w:val="0"/>
              <w:spacing w:before="120" w:after="120"/>
              <w:rPr>
                <w:b/>
                <w:bCs/>
                <w:color w:val="000000"/>
              </w:rPr>
            </w:pPr>
            <w:r w:rsidRPr="00B24BBB">
              <w:rPr>
                <w:b/>
                <w:bCs/>
                <w:color w:val="000000"/>
              </w:rPr>
              <w:t>一、实验目的：</w:t>
            </w:r>
          </w:p>
          <w:p w14:paraId="7819460A" w14:textId="77777777" w:rsidR="005B0218" w:rsidRPr="005B0218" w:rsidRDefault="005B0218" w:rsidP="005B0218">
            <w:pPr>
              <w:spacing w:line="300" w:lineRule="auto"/>
              <w:ind w:firstLineChars="200" w:firstLine="440"/>
              <w:rPr>
                <w:rFonts w:asciiTheme="minorEastAsia" w:hAnsiTheme="minorEastAsia"/>
                <w:szCs w:val="21"/>
              </w:rPr>
            </w:pPr>
            <w:r w:rsidRPr="005B0218">
              <w:rPr>
                <w:rFonts w:asciiTheme="minorEastAsia" w:hAnsiTheme="minorEastAsia"/>
                <w:szCs w:val="21"/>
              </w:rPr>
              <w:t xml:space="preserve">1.掌握常用离散型分布的分布律和分布函数图 </w:t>
            </w:r>
          </w:p>
          <w:p w14:paraId="2C42EFA7" w14:textId="7CA0DBD9" w:rsidR="00AA40CB" w:rsidRDefault="005B0218" w:rsidP="005B0218">
            <w:pPr>
              <w:ind w:left="59" w:firstLineChars="200" w:firstLine="440"/>
            </w:pPr>
            <w:r w:rsidRPr="005B0218">
              <w:rPr>
                <w:rFonts w:asciiTheme="minorEastAsia" w:hAnsiTheme="minorEastAsia"/>
                <w:szCs w:val="21"/>
              </w:rPr>
              <w:t>2.掌握常用连续型分布的概率密度和分布函数图</w:t>
            </w:r>
          </w:p>
        </w:tc>
      </w:tr>
      <w:tr w:rsidR="00AA40CB" w14:paraId="4D36DCCE" w14:textId="77777777" w:rsidTr="0048530E">
        <w:trPr>
          <w:trHeight w:val="1640"/>
        </w:trPr>
        <w:tc>
          <w:tcPr>
            <w:tcW w:w="9016" w:type="dxa"/>
          </w:tcPr>
          <w:p w14:paraId="13A78DF4" w14:textId="77777777" w:rsidR="00AA40CB" w:rsidRPr="00B24BBB" w:rsidRDefault="00AA40CB" w:rsidP="0048530E">
            <w:pPr>
              <w:snapToGrid w:val="0"/>
              <w:spacing w:before="120" w:after="120"/>
              <w:rPr>
                <w:b/>
                <w:bCs/>
                <w:color w:val="000000"/>
              </w:rPr>
            </w:pPr>
            <w:r w:rsidRPr="00B24BBB">
              <w:rPr>
                <w:b/>
                <w:bCs/>
                <w:color w:val="000000"/>
              </w:rPr>
              <w:t>二、实验环境：</w:t>
            </w:r>
          </w:p>
          <w:p w14:paraId="1DFD7EEB" w14:textId="77777777" w:rsidR="00AA40CB" w:rsidRPr="00607B97" w:rsidRDefault="00AA40CB" w:rsidP="00AA40CB">
            <w:pPr>
              <w:pStyle w:val="a7"/>
              <w:numPr>
                <w:ilvl w:val="0"/>
                <w:numId w:val="34"/>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20FAB678" w14:textId="77777777" w:rsidR="00AA40CB" w:rsidRDefault="00AA40CB" w:rsidP="0048530E">
            <w:pPr>
              <w:widowControl/>
              <w:autoSpaceDE/>
              <w:autoSpaceDN/>
              <w:ind w:left="59"/>
            </w:pPr>
            <w:r>
              <w:rPr>
                <w:rFonts w:hint="eastAsia"/>
              </w:rPr>
              <w:t>环境： R编译器及R</w:t>
            </w:r>
            <w:r>
              <w:t>Studio</w:t>
            </w:r>
          </w:p>
        </w:tc>
      </w:tr>
      <w:tr w:rsidR="00AA40CB" w14:paraId="3AE51789" w14:textId="77777777" w:rsidTr="0048530E">
        <w:trPr>
          <w:trHeight w:val="1176"/>
        </w:trPr>
        <w:tc>
          <w:tcPr>
            <w:tcW w:w="9016" w:type="dxa"/>
          </w:tcPr>
          <w:p w14:paraId="4CC1A20D" w14:textId="77777777" w:rsidR="00AA40CB" w:rsidRDefault="00AA40CB" w:rsidP="0048530E">
            <w:pPr>
              <w:snapToGrid w:val="0"/>
              <w:spacing w:before="120" w:after="120"/>
              <w:rPr>
                <w:b/>
                <w:bCs/>
                <w:color w:val="000000"/>
              </w:rPr>
            </w:pPr>
            <w:r w:rsidRPr="00B24BBB">
              <w:rPr>
                <w:b/>
                <w:bCs/>
                <w:color w:val="000000"/>
              </w:rPr>
              <w:t>三、实验内容、要求</w:t>
            </w:r>
          </w:p>
          <w:p w14:paraId="3B72B70C" w14:textId="77777777" w:rsidR="00AA40CB" w:rsidRDefault="00AA40CB" w:rsidP="0048530E">
            <w:pPr>
              <w:widowControl/>
              <w:autoSpaceDE/>
              <w:autoSpaceDN/>
              <w:ind w:left="59"/>
            </w:pPr>
            <w:r>
              <w:t xml:space="preserve">      </w:t>
            </w:r>
            <w:r>
              <w:rPr>
                <w:rFonts w:hint="eastAsia"/>
              </w:rPr>
              <w:t>见实验指导书</w:t>
            </w:r>
          </w:p>
        </w:tc>
      </w:tr>
      <w:tr w:rsidR="00AA40CB" w:rsidRPr="005B0218" w14:paraId="16937EBD" w14:textId="77777777" w:rsidTr="0048530E">
        <w:trPr>
          <w:trHeight w:val="1624"/>
        </w:trPr>
        <w:tc>
          <w:tcPr>
            <w:tcW w:w="9016" w:type="dxa"/>
          </w:tcPr>
          <w:p w14:paraId="01C4A3E3" w14:textId="77777777" w:rsidR="00AA40CB" w:rsidRDefault="00AA40CB" w:rsidP="0048530E">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6FCFE905" w14:textId="77777777" w:rsidR="00AA40CB" w:rsidRPr="00D03384" w:rsidRDefault="00AA40CB" w:rsidP="0048530E">
            <w:pPr>
              <w:ind w:firstLineChars="100" w:firstLine="220"/>
              <w:rPr>
                <w:b/>
                <w:color w:val="000000"/>
                <w:szCs w:val="21"/>
              </w:rPr>
            </w:pPr>
            <w:r>
              <w:rPr>
                <w:rFonts w:hint="eastAsia"/>
                <w:bCs/>
                <w:color w:val="000000"/>
              </w:rPr>
              <w:t>输入的指令、代码、运行结果及截图。</w:t>
            </w:r>
          </w:p>
          <w:p w14:paraId="43A99E9E" w14:textId="77777777" w:rsidR="00AA40CB" w:rsidRDefault="005B0218" w:rsidP="0048530E">
            <w:pPr>
              <w:widowControl/>
              <w:autoSpaceDE/>
              <w:autoSpaceDN/>
              <w:ind w:left="59"/>
            </w:pPr>
            <w:r>
              <w:rPr>
                <w:rFonts w:hint="eastAsia"/>
              </w:rPr>
              <w:t>例题一.</w:t>
            </w:r>
          </w:p>
          <w:p w14:paraId="6822DDFF" w14:textId="77777777" w:rsidR="005B0218" w:rsidRDefault="005B0218" w:rsidP="005B0218">
            <w:pPr>
              <w:widowControl/>
              <w:autoSpaceDE/>
              <w:autoSpaceDN/>
              <w:ind w:left="59"/>
            </w:pPr>
            <w:r>
              <w:t>x=0:10</w:t>
            </w:r>
          </w:p>
          <w:p w14:paraId="1CAB5C8D" w14:textId="77777777" w:rsidR="005B0218" w:rsidRDefault="005B0218" w:rsidP="005B0218">
            <w:pPr>
              <w:widowControl/>
              <w:autoSpaceDE/>
              <w:autoSpaceDN/>
              <w:ind w:left="59"/>
            </w:pPr>
            <w:r>
              <w:t>y=dbinom(x,10,0.3)</w:t>
            </w:r>
          </w:p>
          <w:p w14:paraId="2A496CA5" w14:textId="77777777" w:rsidR="005B0218" w:rsidRDefault="005B0218" w:rsidP="005B0218">
            <w:pPr>
              <w:widowControl/>
              <w:autoSpaceDE/>
              <w:autoSpaceDN/>
              <w:ind w:left="59"/>
            </w:pPr>
            <w:r>
              <w:t>plot(x,y,main = "二项分布的分布律",pch=21,bg="blue")</w:t>
            </w:r>
          </w:p>
          <w:p w14:paraId="7F5BB38C" w14:textId="77777777" w:rsidR="005B0218" w:rsidRDefault="005B0218" w:rsidP="005B0218">
            <w:pPr>
              <w:widowControl/>
              <w:autoSpaceDE/>
              <w:autoSpaceDN/>
              <w:ind w:left="59"/>
            </w:pPr>
            <w:r w:rsidRPr="005B0218">
              <w:rPr>
                <w:noProof/>
              </w:rPr>
              <w:drawing>
                <wp:inline distT="0" distB="0" distL="0" distR="0" wp14:anchorId="7831149B" wp14:editId="0DF06D81">
                  <wp:extent cx="4410691" cy="3924848"/>
                  <wp:effectExtent l="0" t="0" r="9525" b="0"/>
                  <wp:docPr id="459299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99324" name=""/>
                          <pic:cNvPicPr/>
                        </pic:nvPicPr>
                        <pic:blipFill>
                          <a:blip r:embed="rId33"/>
                          <a:stretch>
                            <a:fillRect/>
                          </a:stretch>
                        </pic:blipFill>
                        <pic:spPr>
                          <a:xfrm>
                            <a:off x="0" y="0"/>
                            <a:ext cx="4410691" cy="3924848"/>
                          </a:xfrm>
                          <a:prstGeom prst="rect">
                            <a:avLst/>
                          </a:prstGeom>
                        </pic:spPr>
                      </pic:pic>
                    </a:graphicData>
                  </a:graphic>
                </wp:inline>
              </w:drawing>
            </w:r>
          </w:p>
          <w:p w14:paraId="3DD353F6" w14:textId="77777777" w:rsidR="005B0218" w:rsidRDefault="005B0218" w:rsidP="005B0218">
            <w:pPr>
              <w:widowControl/>
              <w:autoSpaceDE/>
              <w:autoSpaceDN/>
              <w:ind w:left="59"/>
            </w:pPr>
          </w:p>
          <w:p w14:paraId="580BB9BD" w14:textId="77777777" w:rsidR="005B0218" w:rsidRDefault="005B0218" w:rsidP="005B0218">
            <w:pPr>
              <w:widowControl/>
              <w:autoSpaceDE/>
              <w:autoSpaceDN/>
              <w:ind w:left="59"/>
            </w:pPr>
          </w:p>
          <w:p w14:paraId="65214046" w14:textId="77777777" w:rsidR="005B0218" w:rsidRDefault="005B0218" w:rsidP="005B0218">
            <w:pPr>
              <w:widowControl/>
              <w:autoSpaceDE/>
              <w:autoSpaceDN/>
              <w:ind w:left="59"/>
            </w:pPr>
          </w:p>
          <w:p w14:paraId="20189E3C" w14:textId="77777777" w:rsidR="005B0218" w:rsidRDefault="005B0218" w:rsidP="005B0218">
            <w:pPr>
              <w:widowControl/>
              <w:autoSpaceDE/>
              <w:autoSpaceDN/>
              <w:ind w:left="59"/>
            </w:pPr>
          </w:p>
          <w:p w14:paraId="5B93D606" w14:textId="77777777" w:rsidR="005B0218" w:rsidRDefault="005B0218" w:rsidP="005B0218">
            <w:pPr>
              <w:widowControl/>
              <w:autoSpaceDE/>
              <w:autoSpaceDN/>
              <w:ind w:left="59"/>
            </w:pPr>
            <w:r>
              <w:rPr>
                <w:rFonts w:hint="eastAsia"/>
              </w:rPr>
              <w:lastRenderedPageBreak/>
              <w:t>例题二.</w:t>
            </w:r>
          </w:p>
          <w:p w14:paraId="50C00BB7" w14:textId="77777777" w:rsidR="005B0218" w:rsidRPr="005B0218" w:rsidRDefault="005B0218" w:rsidP="005B0218">
            <w:pPr>
              <w:widowControl/>
              <w:autoSpaceDE/>
              <w:autoSpaceDN/>
              <w:ind w:left="59"/>
              <w:rPr>
                <w:lang w:val="en-GB"/>
              </w:rPr>
            </w:pPr>
            <w:r w:rsidRPr="005B0218">
              <w:rPr>
                <w:lang w:val="en-GB"/>
              </w:rPr>
              <w:t>x=</w:t>
            </w:r>
            <w:proofErr w:type="spellStart"/>
            <w:r w:rsidRPr="005B0218">
              <w:rPr>
                <w:lang w:val="en-GB"/>
              </w:rPr>
              <w:t>seq</w:t>
            </w:r>
            <w:proofErr w:type="spellEnd"/>
            <w:r w:rsidRPr="005B0218">
              <w:rPr>
                <w:lang w:val="en-GB"/>
              </w:rPr>
              <w:t>(-1,11,0.1)</w:t>
            </w:r>
          </w:p>
          <w:p w14:paraId="728E5C9F" w14:textId="77777777" w:rsidR="005B0218" w:rsidRPr="005B0218" w:rsidRDefault="005B0218" w:rsidP="005B0218">
            <w:pPr>
              <w:widowControl/>
              <w:autoSpaceDE/>
              <w:autoSpaceDN/>
              <w:ind w:left="59"/>
              <w:rPr>
                <w:lang w:val="en-GB"/>
              </w:rPr>
            </w:pPr>
            <w:r w:rsidRPr="005B0218">
              <w:rPr>
                <w:lang w:val="en-GB"/>
              </w:rPr>
              <w:t>y=</w:t>
            </w:r>
            <w:proofErr w:type="spellStart"/>
            <w:r w:rsidRPr="005B0218">
              <w:rPr>
                <w:lang w:val="en-GB"/>
              </w:rPr>
              <w:t>pbinom</w:t>
            </w:r>
            <w:proofErr w:type="spellEnd"/>
            <w:r w:rsidRPr="005B0218">
              <w:rPr>
                <w:lang w:val="en-GB"/>
              </w:rPr>
              <w:t>(x,10,0.3)</w:t>
            </w:r>
          </w:p>
          <w:p w14:paraId="356AF522" w14:textId="77777777" w:rsidR="005B0218" w:rsidRDefault="005B0218" w:rsidP="005B0218">
            <w:pPr>
              <w:widowControl/>
              <w:autoSpaceDE/>
              <w:autoSpaceDN/>
              <w:ind w:left="59"/>
            </w:pPr>
            <w:r>
              <w:t>plot(x,y,main="二项分布的分布函数",type="l",xlab="",ylab="")</w:t>
            </w:r>
          </w:p>
          <w:p w14:paraId="7DDE7C5D" w14:textId="77777777" w:rsidR="005B0218" w:rsidRDefault="005B0218" w:rsidP="005B0218">
            <w:pPr>
              <w:widowControl/>
              <w:autoSpaceDE/>
              <w:autoSpaceDN/>
              <w:ind w:left="59"/>
            </w:pPr>
            <w:r w:rsidRPr="005B0218">
              <w:rPr>
                <w:noProof/>
              </w:rPr>
              <w:drawing>
                <wp:inline distT="0" distB="0" distL="0" distR="0" wp14:anchorId="740D48AA" wp14:editId="3CA995E6">
                  <wp:extent cx="4410691" cy="3810532"/>
                  <wp:effectExtent l="0" t="0" r="9525" b="0"/>
                  <wp:docPr id="1288796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6330" name=""/>
                          <pic:cNvPicPr/>
                        </pic:nvPicPr>
                        <pic:blipFill>
                          <a:blip r:embed="rId34"/>
                          <a:stretch>
                            <a:fillRect/>
                          </a:stretch>
                        </pic:blipFill>
                        <pic:spPr>
                          <a:xfrm>
                            <a:off x="0" y="0"/>
                            <a:ext cx="4410691" cy="3810532"/>
                          </a:xfrm>
                          <a:prstGeom prst="rect">
                            <a:avLst/>
                          </a:prstGeom>
                        </pic:spPr>
                      </pic:pic>
                    </a:graphicData>
                  </a:graphic>
                </wp:inline>
              </w:drawing>
            </w:r>
          </w:p>
          <w:p w14:paraId="0C2CB09C" w14:textId="77777777" w:rsidR="005B0218" w:rsidRDefault="005B0218" w:rsidP="005B0218">
            <w:pPr>
              <w:widowControl/>
              <w:autoSpaceDE/>
              <w:autoSpaceDN/>
              <w:ind w:left="59"/>
            </w:pPr>
          </w:p>
          <w:p w14:paraId="140F18C3" w14:textId="77777777" w:rsidR="005B0218" w:rsidRDefault="005B0218" w:rsidP="005B0218">
            <w:pPr>
              <w:widowControl/>
              <w:autoSpaceDE/>
              <w:autoSpaceDN/>
              <w:ind w:left="59"/>
            </w:pPr>
            <w:r>
              <w:rPr>
                <w:rFonts w:hint="eastAsia"/>
              </w:rPr>
              <w:t>例题三.</w:t>
            </w:r>
          </w:p>
          <w:p w14:paraId="43FBA7EC" w14:textId="77777777" w:rsidR="005B0218" w:rsidRPr="005B0218" w:rsidRDefault="005B0218" w:rsidP="005B0218">
            <w:pPr>
              <w:widowControl/>
              <w:autoSpaceDE/>
              <w:autoSpaceDN/>
              <w:ind w:left="59"/>
              <w:rPr>
                <w:lang w:val="en-GB"/>
              </w:rPr>
            </w:pPr>
            <w:r w:rsidRPr="005B0218">
              <w:rPr>
                <w:lang w:val="en-GB"/>
              </w:rPr>
              <w:t>x=</w:t>
            </w:r>
            <w:proofErr w:type="spellStart"/>
            <w:r w:rsidRPr="005B0218">
              <w:rPr>
                <w:lang w:val="en-GB"/>
              </w:rPr>
              <w:t>seq</w:t>
            </w:r>
            <w:proofErr w:type="spellEnd"/>
            <w:r w:rsidRPr="005B0218">
              <w:rPr>
                <w:lang w:val="en-GB"/>
              </w:rPr>
              <w:t xml:space="preserve">(-2,14,0.1) </w:t>
            </w:r>
          </w:p>
          <w:p w14:paraId="2865D503" w14:textId="77777777" w:rsidR="005B0218" w:rsidRPr="005B0218" w:rsidRDefault="005B0218" w:rsidP="005B0218">
            <w:pPr>
              <w:widowControl/>
              <w:autoSpaceDE/>
              <w:autoSpaceDN/>
              <w:ind w:left="59"/>
              <w:rPr>
                <w:lang w:val="en-GB"/>
              </w:rPr>
            </w:pPr>
            <w:r w:rsidRPr="005B0218">
              <w:rPr>
                <w:lang w:val="en-GB"/>
              </w:rPr>
              <w:t>y=</w:t>
            </w:r>
            <w:proofErr w:type="spellStart"/>
            <w:r w:rsidRPr="005B0218">
              <w:rPr>
                <w:lang w:val="en-GB"/>
              </w:rPr>
              <w:t>dnorm</w:t>
            </w:r>
            <w:proofErr w:type="spellEnd"/>
            <w:r w:rsidRPr="005B0218">
              <w:rPr>
                <w:lang w:val="en-GB"/>
              </w:rPr>
              <w:t>(x,6,2)</w:t>
            </w:r>
          </w:p>
          <w:p w14:paraId="65A9AA7B" w14:textId="77777777" w:rsidR="005B0218" w:rsidRDefault="005B0218" w:rsidP="005B0218">
            <w:pPr>
              <w:widowControl/>
              <w:autoSpaceDE/>
              <w:autoSpaceDN/>
              <w:ind w:left="59"/>
              <w:rPr>
                <w:lang w:val="en-GB"/>
              </w:rPr>
            </w:pPr>
            <w:r w:rsidRPr="005B0218">
              <w:rPr>
                <w:lang w:val="en-GB"/>
              </w:rPr>
              <w:t>plot(</w:t>
            </w:r>
            <w:proofErr w:type="spellStart"/>
            <w:r w:rsidRPr="005B0218">
              <w:rPr>
                <w:lang w:val="en-GB"/>
              </w:rPr>
              <w:t>x,y,main</w:t>
            </w:r>
            <w:proofErr w:type="spellEnd"/>
            <w:r w:rsidRPr="005B0218">
              <w:rPr>
                <w:lang w:val="en-GB"/>
              </w:rPr>
              <w:t>="</w:t>
            </w:r>
            <w:r>
              <w:t>正态分布的概率密度图形</w:t>
            </w:r>
            <w:r w:rsidRPr="005B0218">
              <w:rPr>
                <w:lang w:val="en-GB"/>
              </w:rPr>
              <w:t>",type="l",</w:t>
            </w:r>
            <w:proofErr w:type="spellStart"/>
            <w:r w:rsidRPr="005B0218">
              <w:rPr>
                <w:lang w:val="en-GB"/>
              </w:rPr>
              <w:t>xlab</w:t>
            </w:r>
            <w:proofErr w:type="spellEnd"/>
            <w:r w:rsidRPr="005B0218">
              <w:rPr>
                <w:lang w:val="en-GB"/>
              </w:rPr>
              <w:t>="",</w:t>
            </w:r>
            <w:proofErr w:type="spellStart"/>
            <w:r w:rsidRPr="005B0218">
              <w:rPr>
                <w:lang w:val="en-GB"/>
              </w:rPr>
              <w:t>ylab</w:t>
            </w:r>
            <w:proofErr w:type="spellEnd"/>
            <w:r w:rsidRPr="005B0218">
              <w:rPr>
                <w:lang w:val="en-GB"/>
              </w:rPr>
              <w:t xml:space="preserve">="") </w:t>
            </w:r>
          </w:p>
          <w:p w14:paraId="41B6A428" w14:textId="2BA9DEEB" w:rsidR="005B0218" w:rsidRPr="005B0218" w:rsidRDefault="005B0218" w:rsidP="005B0218">
            <w:pPr>
              <w:widowControl/>
              <w:autoSpaceDE/>
              <w:autoSpaceDN/>
              <w:ind w:left="59"/>
              <w:rPr>
                <w:lang w:val="en-GB"/>
              </w:rPr>
            </w:pPr>
            <w:r w:rsidRPr="005B0218">
              <w:rPr>
                <w:noProof/>
                <w:lang w:val="en-GB"/>
              </w:rPr>
              <w:drawing>
                <wp:inline distT="0" distB="0" distL="0" distR="0" wp14:anchorId="2ED9AFDE" wp14:editId="703CB0F6">
                  <wp:extent cx="4286848" cy="2915057"/>
                  <wp:effectExtent l="0" t="0" r="0" b="0"/>
                  <wp:docPr id="139996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62081" name=""/>
                          <pic:cNvPicPr/>
                        </pic:nvPicPr>
                        <pic:blipFill>
                          <a:blip r:embed="rId35"/>
                          <a:stretch>
                            <a:fillRect/>
                          </a:stretch>
                        </pic:blipFill>
                        <pic:spPr>
                          <a:xfrm>
                            <a:off x="0" y="0"/>
                            <a:ext cx="4286848" cy="2915057"/>
                          </a:xfrm>
                          <a:prstGeom prst="rect">
                            <a:avLst/>
                          </a:prstGeom>
                        </pic:spPr>
                      </pic:pic>
                    </a:graphicData>
                  </a:graphic>
                </wp:inline>
              </w:drawing>
            </w:r>
          </w:p>
          <w:p w14:paraId="38FE1B15" w14:textId="77777777" w:rsidR="005B0218" w:rsidRPr="005B0218" w:rsidRDefault="005B0218" w:rsidP="005B0218">
            <w:pPr>
              <w:widowControl/>
              <w:autoSpaceDE/>
              <w:autoSpaceDN/>
              <w:ind w:left="59"/>
              <w:rPr>
                <w:lang w:val="en-GB"/>
              </w:rPr>
            </w:pPr>
            <w:r w:rsidRPr="005B0218">
              <w:rPr>
                <w:lang w:val="en-GB"/>
              </w:rPr>
              <w:t>x=</w:t>
            </w:r>
            <w:proofErr w:type="spellStart"/>
            <w:r w:rsidRPr="005B0218">
              <w:rPr>
                <w:lang w:val="en-GB"/>
              </w:rPr>
              <w:t>seq</w:t>
            </w:r>
            <w:proofErr w:type="spellEnd"/>
            <w:r w:rsidRPr="005B0218">
              <w:rPr>
                <w:lang w:val="en-GB"/>
              </w:rPr>
              <w:t xml:space="preserve">(-2,14,0.1) </w:t>
            </w:r>
          </w:p>
          <w:p w14:paraId="0761CBC6" w14:textId="77777777" w:rsidR="005B0218" w:rsidRPr="005B0218" w:rsidRDefault="005B0218" w:rsidP="005B0218">
            <w:pPr>
              <w:widowControl/>
              <w:autoSpaceDE/>
              <w:autoSpaceDN/>
              <w:ind w:left="59"/>
              <w:rPr>
                <w:lang w:val="en-GB"/>
              </w:rPr>
            </w:pPr>
            <w:r w:rsidRPr="005B0218">
              <w:rPr>
                <w:lang w:val="en-GB"/>
              </w:rPr>
              <w:t>y=</w:t>
            </w:r>
            <w:proofErr w:type="spellStart"/>
            <w:r w:rsidRPr="005B0218">
              <w:rPr>
                <w:lang w:val="en-GB"/>
              </w:rPr>
              <w:t>pnorm</w:t>
            </w:r>
            <w:proofErr w:type="spellEnd"/>
            <w:r w:rsidRPr="005B0218">
              <w:rPr>
                <w:lang w:val="en-GB"/>
              </w:rPr>
              <w:t xml:space="preserve">(x,6,2) </w:t>
            </w:r>
          </w:p>
          <w:p w14:paraId="3A90BCA5" w14:textId="77777777" w:rsidR="005B0218" w:rsidRDefault="005B0218" w:rsidP="005B0218">
            <w:pPr>
              <w:widowControl/>
              <w:autoSpaceDE/>
              <w:autoSpaceDN/>
              <w:ind w:left="59"/>
              <w:rPr>
                <w:lang w:val="en-GB"/>
              </w:rPr>
            </w:pPr>
            <w:r w:rsidRPr="005B0218">
              <w:rPr>
                <w:lang w:val="en-GB"/>
              </w:rPr>
              <w:lastRenderedPageBreak/>
              <w:t>plot(</w:t>
            </w:r>
            <w:proofErr w:type="spellStart"/>
            <w:r w:rsidRPr="005B0218">
              <w:rPr>
                <w:lang w:val="en-GB"/>
              </w:rPr>
              <w:t>x,y,main</w:t>
            </w:r>
            <w:proofErr w:type="spellEnd"/>
            <w:r w:rsidRPr="005B0218">
              <w:rPr>
                <w:lang w:val="en-GB"/>
              </w:rPr>
              <w:t>="</w:t>
            </w:r>
            <w:r>
              <w:t>正态分布的分布函数图形</w:t>
            </w:r>
            <w:r w:rsidRPr="005B0218">
              <w:rPr>
                <w:lang w:val="en-GB"/>
              </w:rPr>
              <w:t>",type="l",</w:t>
            </w:r>
            <w:proofErr w:type="spellStart"/>
            <w:r w:rsidRPr="005B0218">
              <w:rPr>
                <w:lang w:val="en-GB"/>
              </w:rPr>
              <w:t>xlab</w:t>
            </w:r>
            <w:proofErr w:type="spellEnd"/>
            <w:r w:rsidRPr="005B0218">
              <w:rPr>
                <w:lang w:val="en-GB"/>
              </w:rPr>
              <w:t>="",</w:t>
            </w:r>
            <w:proofErr w:type="spellStart"/>
            <w:r w:rsidRPr="005B0218">
              <w:rPr>
                <w:lang w:val="en-GB"/>
              </w:rPr>
              <w:t>ylab</w:t>
            </w:r>
            <w:proofErr w:type="spellEnd"/>
            <w:r w:rsidRPr="005B0218">
              <w:rPr>
                <w:lang w:val="en-GB"/>
              </w:rPr>
              <w:t>="")</w:t>
            </w:r>
          </w:p>
          <w:p w14:paraId="41A2A5E4" w14:textId="77777777" w:rsidR="005B0218" w:rsidRDefault="005B0218" w:rsidP="005B0218">
            <w:pPr>
              <w:widowControl/>
              <w:autoSpaceDE/>
              <w:autoSpaceDN/>
              <w:ind w:left="59"/>
              <w:rPr>
                <w:lang w:val="en-GB"/>
              </w:rPr>
            </w:pPr>
            <w:r w:rsidRPr="005B0218">
              <w:rPr>
                <w:noProof/>
                <w:lang w:val="en-GB"/>
              </w:rPr>
              <w:drawing>
                <wp:inline distT="0" distB="0" distL="0" distR="0" wp14:anchorId="59BA581E" wp14:editId="5CD353E2">
                  <wp:extent cx="4305901" cy="3057952"/>
                  <wp:effectExtent l="0" t="0" r="0" b="9525"/>
                  <wp:docPr id="940252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52280" name=""/>
                          <pic:cNvPicPr/>
                        </pic:nvPicPr>
                        <pic:blipFill>
                          <a:blip r:embed="rId36"/>
                          <a:stretch>
                            <a:fillRect/>
                          </a:stretch>
                        </pic:blipFill>
                        <pic:spPr>
                          <a:xfrm>
                            <a:off x="0" y="0"/>
                            <a:ext cx="4305901" cy="3057952"/>
                          </a:xfrm>
                          <a:prstGeom prst="rect">
                            <a:avLst/>
                          </a:prstGeom>
                        </pic:spPr>
                      </pic:pic>
                    </a:graphicData>
                  </a:graphic>
                </wp:inline>
              </w:drawing>
            </w:r>
          </w:p>
          <w:p w14:paraId="2B748885" w14:textId="77777777" w:rsidR="005B0218" w:rsidRDefault="005B0218" w:rsidP="005B0218">
            <w:pPr>
              <w:widowControl/>
              <w:autoSpaceDE/>
              <w:autoSpaceDN/>
              <w:ind w:left="59"/>
              <w:rPr>
                <w:lang w:val="en-GB"/>
              </w:rPr>
            </w:pPr>
          </w:p>
          <w:p w14:paraId="56CC1B23" w14:textId="77777777" w:rsidR="005B0218" w:rsidRDefault="005B0218" w:rsidP="005B0218">
            <w:pPr>
              <w:widowControl/>
              <w:autoSpaceDE/>
              <w:autoSpaceDN/>
              <w:ind w:left="59"/>
              <w:rPr>
                <w:lang w:val="en-GB"/>
              </w:rPr>
            </w:pPr>
            <w:r>
              <w:rPr>
                <w:rFonts w:hint="eastAsia"/>
                <w:lang w:val="en-GB"/>
              </w:rPr>
              <w:t>例题四.</w:t>
            </w:r>
          </w:p>
          <w:p w14:paraId="1CC50F1F" w14:textId="77777777" w:rsidR="005B0218" w:rsidRPr="005B0218" w:rsidRDefault="005B0218" w:rsidP="005B0218">
            <w:pPr>
              <w:widowControl/>
              <w:autoSpaceDE/>
              <w:autoSpaceDN/>
              <w:ind w:left="59"/>
              <w:rPr>
                <w:lang w:val="en-GB"/>
              </w:rPr>
            </w:pPr>
            <w:r w:rsidRPr="005B0218">
              <w:rPr>
                <w:lang w:val="en-GB"/>
              </w:rPr>
              <w:t xml:space="preserve">x=0:25 </w:t>
            </w:r>
          </w:p>
          <w:p w14:paraId="4EE1DD1F" w14:textId="77777777" w:rsidR="005B0218" w:rsidRPr="005B0218" w:rsidRDefault="005B0218" w:rsidP="005B0218">
            <w:pPr>
              <w:widowControl/>
              <w:autoSpaceDE/>
              <w:autoSpaceDN/>
              <w:ind w:left="59"/>
              <w:rPr>
                <w:lang w:val="en-GB"/>
              </w:rPr>
            </w:pPr>
            <w:proofErr w:type="spellStart"/>
            <w:r w:rsidRPr="005B0218">
              <w:rPr>
                <w:lang w:val="en-GB"/>
              </w:rPr>
              <w:t>bx</w:t>
            </w:r>
            <w:proofErr w:type="spellEnd"/>
            <w:r w:rsidRPr="005B0218">
              <w:rPr>
                <w:lang w:val="en-GB"/>
              </w:rPr>
              <w:t>=</w:t>
            </w:r>
            <w:proofErr w:type="spellStart"/>
            <w:r w:rsidRPr="005B0218">
              <w:rPr>
                <w:lang w:val="en-GB"/>
              </w:rPr>
              <w:t>dbinom</w:t>
            </w:r>
            <w:proofErr w:type="spellEnd"/>
            <w:r w:rsidRPr="005B0218">
              <w:rPr>
                <w:lang w:val="en-GB"/>
              </w:rPr>
              <w:t>(x,25,0.15)</w:t>
            </w:r>
          </w:p>
          <w:p w14:paraId="49ECC554" w14:textId="77777777" w:rsidR="005B0218" w:rsidRPr="005B0218" w:rsidRDefault="005B0218" w:rsidP="005B0218">
            <w:pPr>
              <w:widowControl/>
              <w:autoSpaceDE/>
              <w:autoSpaceDN/>
              <w:ind w:left="59"/>
              <w:rPr>
                <w:lang w:val="en-GB"/>
              </w:rPr>
            </w:pPr>
            <w:proofErr w:type="spellStart"/>
            <w:r w:rsidRPr="005B0218">
              <w:rPr>
                <w:lang w:val="en-GB"/>
              </w:rPr>
              <w:t>px</w:t>
            </w:r>
            <w:proofErr w:type="spellEnd"/>
            <w:r w:rsidRPr="005B0218">
              <w:rPr>
                <w:lang w:val="en-GB"/>
              </w:rPr>
              <w:t>=</w:t>
            </w:r>
            <w:proofErr w:type="spellStart"/>
            <w:r w:rsidRPr="005B0218">
              <w:rPr>
                <w:lang w:val="en-GB"/>
              </w:rPr>
              <w:t>dpois</w:t>
            </w:r>
            <w:proofErr w:type="spellEnd"/>
            <w:r w:rsidRPr="005B0218">
              <w:rPr>
                <w:lang w:val="en-GB"/>
              </w:rPr>
              <w:t>(x,3.75)</w:t>
            </w:r>
          </w:p>
          <w:p w14:paraId="1B5B03E8" w14:textId="77777777" w:rsidR="005B0218" w:rsidRPr="005B0218" w:rsidRDefault="005B0218" w:rsidP="005B0218">
            <w:pPr>
              <w:widowControl/>
              <w:autoSpaceDE/>
              <w:autoSpaceDN/>
              <w:ind w:left="59"/>
              <w:rPr>
                <w:lang w:val="en-GB"/>
              </w:rPr>
            </w:pPr>
            <w:r w:rsidRPr="005B0218">
              <w:rPr>
                <w:lang w:val="en-GB"/>
              </w:rPr>
              <w:t>data=</w:t>
            </w:r>
            <w:proofErr w:type="spellStart"/>
            <w:r w:rsidRPr="005B0218">
              <w:rPr>
                <w:lang w:val="en-GB"/>
              </w:rPr>
              <w:t>rbind</w:t>
            </w:r>
            <w:proofErr w:type="spellEnd"/>
            <w:r w:rsidRPr="005B0218">
              <w:rPr>
                <w:lang w:val="en-GB"/>
              </w:rPr>
              <w:t>(</w:t>
            </w:r>
            <w:proofErr w:type="spellStart"/>
            <w:r w:rsidRPr="005B0218">
              <w:rPr>
                <w:lang w:val="en-GB"/>
              </w:rPr>
              <w:t>bx,px</w:t>
            </w:r>
            <w:proofErr w:type="spellEnd"/>
            <w:r w:rsidRPr="005B0218">
              <w:rPr>
                <w:lang w:val="en-GB"/>
              </w:rPr>
              <w:t xml:space="preserve">) </w:t>
            </w:r>
          </w:p>
          <w:p w14:paraId="0DB18D56" w14:textId="77777777" w:rsidR="005B0218" w:rsidRPr="005B0218" w:rsidRDefault="005B0218" w:rsidP="005B0218">
            <w:pPr>
              <w:widowControl/>
              <w:autoSpaceDE/>
              <w:autoSpaceDN/>
              <w:ind w:left="59"/>
              <w:rPr>
                <w:lang w:val="en-GB"/>
              </w:rPr>
            </w:pPr>
            <w:proofErr w:type="spellStart"/>
            <w:r w:rsidRPr="005B0218">
              <w:rPr>
                <w:lang w:val="en-GB"/>
              </w:rPr>
              <w:t>barplot</w:t>
            </w:r>
            <w:proofErr w:type="spellEnd"/>
            <w:r w:rsidRPr="005B0218">
              <w:rPr>
                <w:lang w:val="en-GB"/>
              </w:rPr>
              <w:t>(</w:t>
            </w:r>
            <w:proofErr w:type="spellStart"/>
            <w:r w:rsidRPr="005B0218">
              <w:rPr>
                <w:lang w:val="en-GB"/>
              </w:rPr>
              <w:t>data,col</w:t>
            </w:r>
            <w:proofErr w:type="spellEnd"/>
            <w:r w:rsidRPr="005B0218">
              <w:rPr>
                <w:lang w:val="en-GB"/>
              </w:rPr>
              <w:t>=c("</w:t>
            </w:r>
            <w:proofErr w:type="spellStart"/>
            <w:r w:rsidRPr="005B0218">
              <w:rPr>
                <w:lang w:val="en-GB"/>
              </w:rPr>
              <w:t>blue","red</w:t>
            </w:r>
            <w:proofErr w:type="spellEnd"/>
            <w:r w:rsidRPr="005B0218">
              <w:rPr>
                <w:lang w:val="en-GB"/>
              </w:rPr>
              <w:t xml:space="preserve">"),beside = TRUE) </w:t>
            </w:r>
          </w:p>
          <w:p w14:paraId="5568A1AF" w14:textId="77777777" w:rsidR="005B0218" w:rsidRDefault="005B0218" w:rsidP="005B0218">
            <w:pPr>
              <w:widowControl/>
              <w:autoSpaceDE/>
              <w:autoSpaceDN/>
              <w:ind w:left="59"/>
              <w:rPr>
                <w:lang w:val="en-GB"/>
              </w:rPr>
            </w:pPr>
            <w:r w:rsidRPr="005B0218">
              <w:rPr>
                <w:lang w:val="en-GB"/>
              </w:rPr>
              <w:t>legend("</w:t>
            </w:r>
            <w:proofErr w:type="spellStart"/>
            <w:r w:rsidRPr="005B0218">
              <w:rPr>
                <w:lang w:val="en-GB"/>
              </w:rPr>
              <w:t>topright</w:t>
            </w:r>
            <w:proofErr w:type="spellEnd"/>
            <w:r w:rsidRPr="005B0218">
              <w:rPr>
                <w:lang w:val="en-GB"/>
              </w:rPr>
              <w:t>",</w:t>
            </w:r>
            <w:proofErr w:type="spellStart"/>
            <w:r w:rsidRPr="005B0218">
              <w:rPr>
                <w:lang w:val="en-GB"/>
              </w:rPr>
              <w:t>pch</w:t>
            </w:r>
            <w:proofErr w:type="spellEnd"/>
            <w:r w:rsidRPr="005B0218">
              <w:rPr>
                <w:lang w:val="en-GB"/>
              </w:rPr>
              <w:t>=15,c("二项概率","泊松概率"),col=c("</w:t>
            </w:r>
            <w:proofErr w:type="spellStart"/>
            <w:r w:rsidRPr="005B0218">
              <w:rPr>
                <w:lang w:val="en-GB"/>
              </w:rPr>
              <w:t>blue","red</w:t>
            </w:r>
            <w:proofErr w:type="spellEnd"/>
            <w:r w:rsidRPr="005B0218">
              <w:rPr>
                <w:lang w:val="en-GB"/>
              </w:rPr>
              <w:t>"))</w:t>
            </w:r>
          </w:p>
          <w:p w14:paraId="6F6FF9FF" w14:textId="77777777" w:rsidR="005B0218" w:rsidRDefault="005B0218" w:rsidP="005B0218">
            <w:pPr>
              <w:widowControl/>
              <w:autoSpaceDE/>
              <w:autoSpaceDN/>
              <w:ind w:left="59"/>
              <w:rPr>
                <w:lang w:val="en-GB"/>
              </w:rPr>
            </w:pPr>
            <w:r w:rsidRPr="005B0218">
              <w:rPr>
                <w:noProof/>
                <w:lang w:val="en-GB"/>
              </w:rPr>
              <w:drawing>
                <wp:inline distT="0" distB="0" distL="0" distR="0" wp14:anchorId="6D490E3C" wp14:editId="26B3F3B5">
                  <wp:extent cx="4534533" cy="3658111"/>
                  <wp:effectExtent l="0" t="0" r="0" b="0"/>
                  <wp:docPr id="6096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6852" name=""/>
                          <pic:cNvPicPr/>
                        </pic:nvPicPr>
                        <pic:blipFill>
                          <a:blip r:embed="rId37"/>
                          <a:stretch>
                            <a:fillRect/>
                          </a:stretch>
                        </pic:blipFill>
                        <pic:spPr>
                          <a:xfrm>
                            <a:off x="0" y="0"/>
                            <a:ext cx="4534533" cy="3658111"/>
                          </a:xfrm>
                          <a:prstGeom prst="rect">
                            <a:avLst/>
                          </a:prstGeom>
                        </pic:spPr>
                      </pic:pic>
                    </a:graphicData>
                  </a:graphic>
                </wp:inline>
              </w:drawing>
            </w:r>
          </w:p>
          <w:p w14:paraId="049A0ABD" w14:textId="77777777" w:rsidR="005B0218" w:rsidRDefault="005B0218" w:rsidP="005B0218">
            <w:pPr>
              <w:widowControl/>
              <w:autoSpaceDE/>
              <w:autoSpaceDN/>
              <w:ind w:left="59"/>
              <w:rPr>
                <w:lang w:val="en-GB"/>
              </w:rPr>
            </w:pPr>
          </w:p>
          <w:p w14:paraId="5DFFE390" w14:textId="77777777" w:rsidR="005B0218" w:rsidRDefault="005B0218" w:rsidP="005B0218">
            <w:pPr>
              <w:widowControl/>
              <w:autoSpaceDE/>
              <w:autoSpaceDN/>
              <w:ind w:left="59"/>
              <w:rPr>
                <w:lang w:val="en-GB"/>
              </w:rPr>
            </w:pPr>
          </w:p>
          <w:p w14:paraId="2A9923E8" w14:textId="09961592" w:rsidR="005B0218" w:rsidRDefault="005B0218" w:rsidP="005B0218">
            <w:pPr>
              <w:widowControl/>
              <w:autoSpaceDE/>
              <w:autoSpaceDN/>
              <w:rPr>
                <w:lang w:val="en-GB"/>
              </w:rPr>
            </w:pPr>
            <w:r>
              <w:rPr>
                <w:rFonts w:hint="eastAsia"/>
                <w:lang w:val="en-GB"/>
              </w:rPr>
              <w:lastRenderedPageBreak/>
              <w:t>练习一（1）.</w:t>
            </w:r>
          </w:p>
          <w:p w14:paraId="4FB94B02" w14:textId="77777777" w:rsidR="005B0218" w:rsidRPr="005B0218" w:rsidRDefault="005B0218" w:rsidP="005B0218">
            <w:pPr>
              <w:widowControl/>
              <w:autoSpaceDE/>
              <w:autoSpaceDN/>
              <w:rPr>
                <w:lang w:val="en-GB"/>
              </w:rPr>
            </w:pPr>
            <w:r w:rsidRPr="005B0218">
              <w:rPr>
                <w:lang w:val="en-GB"/>
              </w:rPr>
              <w:t xml:space="preserve">x = </w:t>
            </w:r>
            <w:proofErr w:type="spellStart"/>
            <w:r w:rsidRPr="005B0218">
              <w:rPr>
                <w:lang w:val="en-GB"/>
              </w:rPr>
              <w:t>seq</w:t>
            </w:r>
            <w:proofErr w:type="spellEnd"/>
            <w:r w:rsidRPr="005B0218">
              <w:rPr>
                <w:lang w:val="en-GB"/>
              </w:rPr>
              <w:t>(-15, 15, 0.1)</w:t>
            </w:r>
          </w:p>
          <w:p w14:paraId="127F7049" w14:textId="77777777" w:rsidR="005B0218" w:rsidRPr="005B0218" w:rsidRDefault="005B0218" w:rsidP="005B0218">
            <w:pPr>
              <w:widowControl/>
              <w:autoSpaceDE/>
              <w:autoSpaceDN/>
              <w:rPr>
                <w:lang w:val="en-GB"/>
              </w:rPr>
            </w:pPr>
            <w:r w:rsidRPr="005B0218">
              <w:rPr>
                <w:lang w:val="en-GB"/>
              </w:rPr>
              <w:t xml:space="preserve">y1 = </w:t>
            </w:r>
            <w:proofErr w:type="spellStart"/>
            <w:r w:rsidRPr="005B0218">
              <w:rPr>
                <w:lang w:val="en-GB"/>
              </w:rPr>
              <w:t>dnorm</w:t>
            </w:r>
            <w:proofErr w:type="spellEnd"/>
            <w:r w:rsidRPr="005B0218">
              <w:rPr>
                <w:lang w:val="en-GB"/>
              </w:rPr>
              <w:t xml:space="preserve">(x, mean = -3, </w:t>
            </w:r>
            <w:proofErr w:type="spellStart"/>
            <w:r w:rsidRPr="005B0218">
              <w:rPr>
                <w:lang w:val="en-GB"/>
              </w:rPr>
              <w:t>sd</w:t>
            </w:r>
            <w:proofErr w:type="spellEnd"/>
            <w:r w:rsidRPr="005B0218">
              <w:rPr>
                <w:lang w:val="en-GB"/>
              </w:rPr>
              <w:t xml:space="preserve"> = 2)</w:t>
            </w:r>
          </w:p>
          <w:p w14:paraId="3E034ADB" w14:textId="77777777" w:rsidR="005B0218" w:rsidRPr="005B0218" w:rsidRDefault="005B0218" w:rsidP="005B0218">
            <w:pPr>
              <w:widowControl/>
              <w:autoSpaceDE/>
              <w:autoSpaceDN/>
              <w:rPr>
                <w:lang w:val="en-GB"/>
              </w:rPr>
            </w:pPr>
            <w:r w:rsidRPr="005B0218">
              <w:rPr>
                <w:lang w:val="en-GB"/>
              </w:rPr>
              <w:t xml:space="preserve">y2 = </w:t>
            </w:r>
            <w:proofErr w:type="spellStart"/>
            <w:r w:rsidRPr="005B0218">
              <w:rPr>
                <w:lang w:val="en-GB"/>
              </w:rPr>
              <w:t>dnorm</w:t>
            </w:r>
            <w:proofErr w:type="spellEnd"/>
            <w:r w:rsidRPr="005B0218">
              <w:rPr>
                <w:lang w:val="en-GB"/>
              </w:rPr>
              <w:t xml:space="preserve">(x, mean = 3, </w:t>
            </w:r>
            <w:proofErr w:type="spellStart"/>
            <w:r w:rsidRPr="005B0218">
              <w:rPr>
                <w:lang w:val="en-GB"/>
              </w:rPr>
              <w:t>sd</w:t>
            </w:r>
            <w:proofErr w:type="spellEnd"/>
            <w:r w:rsidRPr="005B0218">
              <w:rPr>
                <w:lang w:val="en-GB"/>
              </w:rPr>
              <w:t xml:space="preserve"> = 2)</w:t>
            </w:r>
          </w:p>
          <w:p w14:paraId="1F5B7F17" w14:textId="77777777" w:rsidR="005B0218" w:rsidRPr="005B0218" w:rsidRDefault="005B0218" w:rsidP="005B0218">
            <w:pPr>
              <w:widowControl/>
              <w:autoSpaceDE/>
              <w:autoSpaceDN/>
              <w:rPr>
                <w:lang w:val="en-GB"/>
              </w:rPr>
            </w:pPr>
            <w:r w:rsidRPr="005B0218">
              <w:rPr>
                <w:lang w:val="en-GB"/>
              </w:rPr>
              <w:t xml:space="preserve">y3 = </w:t>
            </w:r>
            <w:proofErr w:type="spellStart"/>
            <w:r w:rsidRPr="005B0218">
              <w:rPr>
                <w:lang w:val="en-GB"/>
              </w:rPr>
              <w:t>dnorm</w:t>
            </w:r>
            <w:proofErr w:type="spellEnd"/>
            <w:r w:rsidRPr="005B0218">
              <w:rPr>
                <w:lang w:val="en-GB"/>
              </w:rPr>
              <w:t xml:space="preserve">(x, mean = 5, </w:t>
            </w:r>
            <w:proofErr w:type="spellStart"/>
            <w:r w:rsidRPr="005B0218">
              <w:rPr>
                <w:lang w:val="en-GB"/>
              </w:rPr>
              <w:t>sd</w:t>
            </w:r>
            <w:proofErr w:type="spellEnd"/>
            <w:r w:rsidRPr="005B0218">
              <w:rPr>
                <w:lang w:val="en-GB"/>
              </w:rPr>
              <w:t xml:space="preserve"> = 2)</w:t>
            </w:r>
          </w:p>
          <w:p w14:paraId="14274C6E" w14:textId="77777777" w:rsidR="005B0218" w:rsidRPr="005B0218" w:rsidRDefault="005B0218" w:rsidP="005B0218">
            <w:pPr>
              <w:widowControl/>
              <w:autoSpaceDE/>
              <w:autoSpaceDN/>
              <w:rPr>
                <w:lang w:val="en-GB"/>
              </w:rPr>
            </w:pPr>
          </w:p>
          <w:p w14:paraId="42ABDED8" w14:textId="77777777" w:rsidR="005B0218" w:rsidRPr="005B0218" w:rsidRDefault="005B0218" w:rsidP="005B0218">
            <w:pPr>
              <w:widowControl/>
              <w:autoSpaceDE/>
              <w:autoSpaceDN/>
              <w:rPr>
                <w:lang w:val="en-GB"/>
              </w:rPr>
            </w:pPr>
            <w:r w:rsidRPr="005B0218">
              <w:rPr>
                <w:lang w:val="en-GB"/>
              </w:rPr>
              <w:t xml:space="preserve">plot(x, y1, type = "l", col = "blue", </w:t>
            </w:r>
            <w:proofErr w:type="spellStart"/>
            <w:r w:rsidRPr="005B0218">
              <w:rPr>
                <w:lang w:val="en-GB"/>
              </w:rPr>
              <w:t>ylim</w:t>
            </w:r>
            <w:proofErr w:type="spellEnd"/>
            <w:r w:rsidRPr="005B0218">
              <w:rPr>
                <w:lang w:val="en-GB"/>
              </w:rPr>
              <w:t xml:space="preserve"> = c(0, 0.25), main = "不同均值下的正态密度函数", </w:t>
            </w:r>
            <w:proofErr w:type="spellStart"/>
            <w:r w:rsidRPr="005B0218">
              <w:rPr>
                <w:lang w:val="en-GB"/>
              </w:rPr>
              <w:t>ylab</w:t>
            </w:r>
            <w:proofErr w:type="spellEnd"/>
            <w:r w:rsidRPr="005B0218">
              <w:rPr>
                <w:lang w:val="en-GB"/>
              </w:rPr>
              <w:t xml:space="preserve"> = "密度", </w:t>
            </w:r>
            <w:proofErr w:type="spellStart"/>
            <w:r w:rsidRPr="005B0218">
              <w:rPr>
                <w:lang w:val="en-GB"/>
              </w:rPr>
              <w:t>xlab</w:t>
            </w:r>
            <w:proofErr w:type="spellEnd"/>
            <w:r w:rsidRPr="005B0218">
              <w:rPr>
                <w:lang w:val="en-GB"/>
              </w:rPr>
              <w:t xml:space="preserve"> = "x")</w:t>
            </w:r>
          </w:p>
          <w:p w14:paraId="5690D7DD" w14:textId="77777777" w:rsidR="005B0218" w:rsidRPr="005B0218" w:rsidRDefault="005B0218" w:rsidP="005B0218">
            <w:pPr>
              <w:widowControl/>
              <w:autoSpaceDE/>
              <w:autoSpaceDN/>
              <w:rPr>
                <w:lang w:val="en-GB"/>
              </w:rPr>
            </w:pPr>
            <w:r w:rsidRPr="005B0218">
              <w:rPr>
                <w:lang w:val="en-GB"/>
              </w:rPr>
              <w:t>lines(x, y2, col = "red")</w:t>
            </w:r>
          </w:p>
          <w:p w14:paraId="0DB6197F" w14:textId="77777777" w:rsidR="005B0218" w:rsidRPr="005B0218" w:rsidRDefault="005B0218" w:rsidP="005B0218">
            <w:pPr>
              <w:widowControl/>
              <w:autoSpaceDE/>
              <w:autoSpaceDN/>
              <w:rPr>
                <w:lang w:val="en-GB"/>
              </w:rPr>
            </w:pPr>
            <w:r w:rsidRPr="005B0218">
              <w:rPr>
                <w:lang w:val="en-GB"/>
              </w:rPr>
              <w:t>lines(x, y3, col = "green")</w:t>
            </w:r>
          </w:p>
          <w:p w14:paraId="35633C76" w14:textId="77777777" w:rsidR="005B0218" w:rsidRDefault="005B0218" w:rsidP="005B0218">
            <w:pPr>
              <w:widowControl/>
              <w:autoSpaceDE/>
              <w:autoSpaceDN/>
              <w:rPr>
                <w:lang w:val="en-GB"/>
              </w:rPr>
            </w:pPr>
            <w:r w:rsidRPr="005B0218">
              <w:rPr>
                <w:lang w:val="en-GB"/>
              </w:rPr>
              <w:t>legend("</w:t>
            </w:r>
            <w:proofErr w:type="spellStart"/>
            <w:r w:rsidRPr="005B0218">
              <w:rPr>
                <w:lang w:val="en-GB"/>
              </w:rPr>
              <w:t>topright</w:t>
            </w:r>
            <w:proofErr w:type="spellEnd"/>
            <w:r w:rsidRPr="005B0218">
              <w:rPr>
                <w:lang w:val="en-GB"/>
              </w:rPr>
              <w:t xml:space="preserve">", legend = c("均值 = -3", "均值 = 3", "均值 = 5"), col = c("blue", "red", "green"), </w:t>
            </w:r>
            <w:proofErr w:type="spellStart"/>
            <w:r w:rsidRPr="005B0218">
              <w:rPr>
                <w:lang w:val="en-GB"/>
              </w:rPr>
              <w:t>lty</w:t>
            </w:r>
            <w:proofErr w:type="spellEnd"/>
            <w:r w:rsidRPr="005B0218">
              <w:rPr>
                <w:lang w:val="en-GB"/>
              </w:rPr>
              <w:t xml:space="preserve"> = 1)</w:t>
            </w:r>
          </w:p>
          <w:p w14:paraId="631CF263" w14:textId="77777777" w:rsidR="005B0218" w:rsidRDefault="005B0218" w:rsidP="005B0218">
            <w:pPr>
              <w:widowControl/>
              <w:autoSpaceDE/>
              <w:autoSpaceDN/>
              <w:rPr>
                <w:lang w:val="en-GB"/>
              </w:rPr>
            </w:pPr>
            <w:r w:rsidRPr="005B0218">
              <w:rPr>
                <w:noProof/>
                <w:lang w:val="en-GB"/>
              </w:rPr>
              <w:drawing>
                <wp:inline distT="0" distB="0" distL="0" distR="0" wp14:anchorId="0C17E5AF" wp14:editId="0BD32FA9">
                  <wp:extent cx="4572638" cy="3829584"/>
                  <wp:effectExtent l="0" t="0" r="0" b="0"/>
                  <wp:docPr id="1139454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54032" name=""/>
                          <pic:cNvPicPr/>
                        </pic:nvPicPr>
                        <pic:blipFill>
                          <a:blip r:embed="rId38"/>
                          <a:stretch>
                            <a:fillRect/>
                          </a:stretch>
                        </pic:blipFill>
                        <pic:spPr>
                          <a:xfrm>
                            <a:off x="0" y="0"/>
                            <a:ext cx="4572638" cy="3829584"/>
                          </a:xfrm>
                          <a:prstGeom prst="rect">
                            <a:avLst/>
                          </a:prstGeom>
                        </pic:spPr>
                      </pic:pic>
                    </a:graphicData>
                  </a:graphic>
                </wp:inline>
              </w:drawing>
            </w:r>
          </w:p>
          <w:p w14:paraId="14C21095" w14:textId="77777777" w:rsidR="005855BC" w:rsidRDefault="005855BC" w:rsidP="005B0218">
            <w:pPr>
              <w:widowControl/>
              <w:autoSpaceDE/>
              <w:autoSpaceDN/>
              <w:rPr>
                <w:lang w:val="en-GB"/>
              </w:rPr>
            </w:pPr>
          </w:p>
          <w:p w14:paraId="2F2F834A" w14:textId="77777777" w:rsidR="005855BC" w:rsidRDefault="005855BC" w:rsidP="005B0218">
            <w:pPr>
              <w:widowControl/>
              <w:autoSpaceDE/>
              <w:autoSpaceDN/>
              <w:rPr>
                <w:lang w:val="en-GB"/>
              </w:rPr>
            </w:pPr>
          </w:p>
          <w:p w14:paraId="585BCC45" w14:textId="77777777" w:rsidR="005855BC" w:rsidRPr="005855BC" w:rsidRDefault="005855BC" w:rsidP="005855BC">
            <w:pPr>
              <w:widowControl/>
              <w:autoSpaceDE/>
              <w:autoSpaceDN/>
              <w:rPr>
                <w:lang w:val="en-GB"/>
              </w:rPr>
            </w:pPr>
            <w:r w:rsidRPr="005855BC">
              <w:rPr>
                <w:lang w:val="en-GB"/>
              </w:rPr>
              <w:t xml:space="preserve">x = </w:t>
            </w:r>
            <w:proofErr w:type="spellStart"/>
            <w:r w:rsidRPr="005855BC">
              <w:rPr>
                <w:lang w:val="en-GB"/>
              </w:rPr>
              <w:t>seq</w:t>
            </w:r>
            <w:proofErr w:type="spellEnd"/>
            <w:r w:rsidRPr="005855BC">
              <w:rPr>
                <w:lang w:val="en-GB"/>
              </w:rPr>
              <w:t>(-15, 15, 0.1)</w:t>
            </w:r>
          </w:p>
          <w:p w14:paraId="54B84E8E" w14:textId="77777777" w:rsidR="005855BC" w:rsidRPr="005855BC" w:rsidRDefault="005855BC" w:rsidP="005855BC">
            <w:pPr>
              <w:widowControl/>
              <w:autoSpaceDE/>
              <w:autoSpaceDN/>
              <w:rPr>
                <w:lang w:val="en-GB"/>
              </w:rPr>
            </w:pPr>
            <w:r w:rsidRPr="005855BC">
              <w:rPr>
                <w:lang w:val="en-GB"/>
              </w:rPr>
              <w:t xml:space="preserve">y1 = </w:t>
            </w:r>
            <w:proofErr w:type="spellStart"/>
            <w:r w:rsidRPr="005855BC">
              <w:rPr>
                <w:lang w:val="en-GB"/>
              </w:rPr>
              <w:t>pnorm</w:t>
            </w:r>
            <w:proofErr w:type="spellEnd"/>
            <w:r w:rsidRPr="005855BC">
              <w:rPr>
                <w:lang w:val="en-GB"/>
              </w:rPr>
              <w:t xml:space="preserve">(x, mean = -3, </w:t>
            </w:r>
            <w:proofErr w:type="spellStart"/>
            <w:r w:rsidRPr="005855BC">
              <w:rPr>
                <w:lang w:val="en-GB"/>
              </w:rPr>
              <w:t>sd</w:t>
            </w:r>
            <w:proofErr w:type="spellEnd"/>
            <w:r w:rsidRPr="005855BC">
              <w:rPr>
                <w:lang w:val="en-GB"/>
              </w:rPr>
              <w:t xml:space="preserve"> = 2)</w:t>
            </w:r>
          </w:p>
          <w:p w14:paraId="3DAA6F1C" w14:textId="77777777" w:rsidR="005855BC" w:rsidRPr="005855BC" w:rsidRDefault="005855BC" w:rsidP="005855BC">
            <w:pPr>
              <w:widowControl/>
              <w:autoSpaceDE/>
              <w:autoSpaceDN/>
              <w:rPr>
                <w:lang w:val="en-GB"/>
              </w:rPr>
            </w:pPr>
            <w:r w:rsidRPr="005855BC">
              <w:rPr>
                <w:lang w:val="en-GB"/>
              </w:rPr>
              <w:t xml:space="preserve">y2 = </w:t>
            </w:r>
            <w:proofErr w:type="spellStart"/>
            <w:r w:rsidRPr="005855BC">
              <w:rPr>
                <w:lang w:val="en-GB"/>
              </w:rPr>
              <w:t>pnorm</w:t>
            </w:r>
            <w:proofErr w:type="spellEnd"/>
            <w:r w:rsidRPr="005855BC">
              <w:rPr>
                <w:lang w:val="en-GB"/>
              </w:rPr>
              <w:t xml:space="preserve">(x, mean = 3, </w:t>
            </w:r>
            <w:proofErr w:type="spellStart"/>
            <w:r w:rsidRPr="005855BC">
              <w:rPr>
                <w:lang w:val="en-GB"/>
              </w:rPr>
              <w:t>sd</w:t>
            </w:r>
            <w:proofErr w:type="spellEnd"/>
            <w:r w:rsidRPr="005855BC">
              <w:rPr>
                <w:lang w:val="en-GB"/>
              </w:rPr>
              <w:t xml:space="preserve"> = 2)</w:t>
            </w:r>
          </w:p>
          <w:p w14:paraId="4E7550A0" w14:textId="77777777" w:rsidR="005855BC" w:rsidRPr="005855BC" w:rsidRDefault="005855BC" w:rsidP="005855BC">
            <w:pPr>
              <w:widowControl/>
              <w:autoSpaceDE/>
              <w:autoSpaceDN/>
              <w:rPr>
                <w:lang w:val="en-GB"/>
              </w:rPr>
            </w:pPr>
            <w:r w:rsidRPr="005855BC">
              <w:rPr>
                <w:lang w:val="en-GB"/>
              </w:rPr>
              <w:t xml:space="preserve">y3 = </w:t>
            </w:r>
            <w:proofErr w:type="spellStart"/>
            <w:r w:rsidRPr="005855BC">
              <w:rPr>
                <w:lang w:val="en-GB"/>
              </w:rPr>
              <w:t>pnorm</w:t>
            </w:r>
            <w:proofErr w:type="spellEnd"/>
            <w:r w:rsidRPr="005855BC">
              <w:rPr>
                <w:lang w:val="en-GB"/>
              </w:rPr>
              <w:t xml:space="preserve">(x, mean = 5, </w:t>
            </w:r>
            <w:proofErr w:type="spellStart"/>
            <w:r w:rsidRPr="005855BC">
              <w:rPr>
                <w:lang w:val="en-GB"/>
              </w:rPr>
              <w:t>sd</w:t>
            </w:r>
            <w:proofErr w:type="spellEnd"/>
            <w:r w:rsidRPr="005855BC">
              <w:rPr>
                <w:lang w:val="en-GB"/>
              </w:rPr>
              <w:t xml:space="preserve"> = 2)</w:t>
            </w:r>
          </w:p>
          <w:p w14:paraId="05A2E099" w14:textId="77777777" w:rsidR="005855BC" w:rsidRPr="005855BC" w:rsidRDefault="005855BC" w:rsidP="005855BC">
            <w:pPr>
              <w:widowControl/>
              <w:autoSpaceDE/>
              <w:autoSpaceDN/>
              <w:rPr>
                <w:lang w:val="en-GB"/>
              </w:rPr>
            </w:pPr>
          </w:p>
          <w:p w14:paraId="548EF239" w14:textId="77777777" w:rsidR="005855BC" w:rsidRPr="005855BC" w:rsidRDefault="005855BC" w:rsidP="005855BC">
            <w:pPr>
              <w:widowControl/>
              <w:autoSpaceDE/>
              <w:autoSpaceDN/>
              <w:rPr>
                <w:lang w:val="en-GB"/>
              </w:rPr>
            </w:pPr>
            <w:r w:rsidRPr="005855BC">
              <w:rPr>
                <w:lang w:val="en-GB"/>
              </w:rPr>
              <w:t xml:space="preserve">plot(x, y1, type = "l", col = "blue", </w:t>
            </w:r>
            <w:proofErr w:type="spellStart"/>
            <w:r w:rsidRPr="005855BC">
              <w:rPr>
                <w:lang w:val="en-GB"/>
              </w:rPr>
              <w:t>ylim</w:t>
            </w:r>
            <w:proofErr w:type="spellEnd"/>
            <w:r w:rsidRPr="005855BC">
              <w:rPr>
                <w:lang w:val="en-GB"/>
              </w:rPr>
              <w:t xml:space="preserve"> = c(0, 1), main = "不同均值下的正态分布函数", </w:t>
            </w:r>
            <w:proofErr w:type="spellStart"/>
            <w:r w:rsidRPr="005855BC">
              <w:rPr>
                <w:lang w:val="en-GB"/>
              </w:rPr>
              <w:t>ylab</w:t>
            </w:r>
            <w:proofErr w:type="spellEnd"/>
            <w:r w:rsidRPr="005855BC">
              <w:rPr>
                <w:lang w:val="en-GB"/>
              </w:rPr>
              <w:t xml:space="preserve"> = "分布函数", </w:t>
            </w:r>
            <w:proofErr w:type="spellStart"/>
            <w:r w:rsidRPr="005855BC">
              <w:rPr>
                <w:lang w:val="en-GB"/>
              </w:rPr>
              <w:t>xlab</w:t>
            </w:r>
            <w:proofErr w:type="spellEnd"/>
            <w:r w:rsidRPr="005855BC">
              <w:rPr>
                <w:lang w:val="en-GB"/>
              </w:rPr>
              <w:t xml:space="preserve"> = "x")</w:t>
            </w:r>
          </w:p>
          <w:p w14:paraId="0AEF47BB" w14:textId="77777777" w:rsidR="005855BC" w:rsidRPr="005855BC" w:rsidRDefault="005855BC" w:rsidP="005855BC">
            <w:pPr>
              <w:widowControl/>
              <w:autoSpaceDE/>
              <w:autoSpaceDN/>
              <w:rPr>
                <w:lang w:val="en-GB"/>
              </w:rPr>
            </w:pPr>
            <w:r w:rsidRPr="005855BC">
              <w:rPr>
                <w:lang w:val="en-GB"/>
              </w:rPr>
              <w:t>lines(x, y2, col = "red")</w:t>
            </w:r>
          </w:p>
          <w:p w14:paraId="189F8E4D" w14:textId="77777777" w:rsidR="005855BC" w:rsidRPr="005855BC" w:rsidRDefault="005855BC" w:rsidP="005855BC">
            <w:pPr>
              <w:widowControl/>
              <w:autoSpaceDE/>
              <w:autoSpaceDN/>
              <w:rPr>
                <w:lang w:val="en-GB"/>
              </w:rPr>
            </w:pPr>
            <w:r w:rsidRPr="005855BC">
              <w:rPr>
                <w:lang w:val="en-GB"/>
              </w:rPr>
              <w:t>lines(x, y3, col = "green")</w:t>
            </w:r>
          </w:p>
          <w:p w14:paraId="59B9C155" w14:textId="3C22F0BF" w:rsidR="005855BC" w:rsidRDefault="005855BC" w:rsidP="005855BC">
            <w:pPr>
              <w:widowControl/>
              <w:autoSpaceDE/>
              <w:autoSpaceDN/>
              <w:rPr>
                <w:lang w:val="en-GB"/>
              </w:rPr>
            </w:pPr>
            <w:r w:rsidRPr="005855BC">
              <w:rPr>
                <w:lang w:val="en-GB"/>
              </w:rPr>
              <w:t>legend("</w:t>
            </w:r>
            <w:proofErr w:type="spellStart"/>
            <w:r w:rsidRPr="005855BC">
              <w:rPr>
                <w:lang w:val="en-GB"/>
              </w:rPr>
              <w:t>bottomright</w:t>
            </w:r>
            <w:proofErr w:type="spellEnd"/>
            <w:r w:rsidRPr="005855BC">
              <w:rPr>
                <w:lang w:val="en-GB"/>
              </w:rPr>
              <w:t xml:space="preserve">", legend = c("mean = -3", "mean = 3", "mean = 5"), col = c("blue", "red", "green"), </w:t>
            </w:r>
            <w:proofErr w:type="spellStart"/>
            <w:r w:rsidRPr="005855BC">
              <w:rPr>
                <w:lang w:val="en-GB"/>
              </w:rPr>
              <w:t>lty</w:t>
            </w:r>
            <w:proofErr w:type="spellEnd"/>
            <w:r w:rsidRPr="005855BC">
              <w:rPr>
                <w:lang w:val="en-GB"/>
              </w:rPr>
              <w:t xml:space="preserve"> = 1)</w:t>
            </w:r>
          </w:p>
          <w:p w14:paraId="32A1346B" w14:textId="4723A538" w:rsidR="005855BC" w:rsidRDefault="005855BC" w:rsidP="005855BC">
            <w:pPr>
              <w:widowControl/>
              <w:autoSpaceDE/>
              <w:autoSpaceDN/>
              <w:rPr>
                <w:lang w:val="en-GB"/>
              </w:rPr>
            </w:pPr>
            <w:r w:rsidRPr="005855BC">
              <w:rPr>
                <w:noProof/>
                <w:lang w:val="en-GB"/>
              </w:rPr>
              <w:lastRenderedPageBreak/>
              <w:drawing>
                <wp:inline distT="0" distB="0" distL="0" distR="0" wp14:anchorId="3D862F55" wp14:editId="5FD2AF7C">
                  <wp:extent cx="4563112" cy="3867690"/>
                  <wp:effectExtent l="0" t="0" r="8890" b="0"/>
                  <wp:docPr id="280278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78245" name=""/>
                          <pic:cNvPicPr/>
                        </pic:nvPicPr>
                        <pic:blipFill>
                          <a:blip r:embed="rId39"/>
                          <a:stretch>
                            <a:fillRect/>
                          </a:stretch>
                        </pic:blipFill>
                        <pic:spPr>
                          <a:xfrm>
                            <a:off x="0" y="0"/>
                            <a:ext cx="4563112" cy="3867690"/>
                          </a:xfrm>
                          <a:prstGeom prst="rect">
                            <a:avLst/>
                          </a:prstGeom>
                        </pic:spPr>
                      </pic:pic>
                    </a:graphicData>
                  </a:graphic>
                </wp:inline>
              </w:drawing>
            </w:r>
          </w:p>
          <w:p w14:paraId="4E8CC606" w14:textId="77777777" w:rsidR="005B0218" w:rsidRDefault="005B0218" w:rsidP="005B0218">
            <w:pPr>
              <w:widowControl/>
              <w:autoSpaceDE/>
              <w:autoSpaceDN/>
              <w:rPr>
                <w:lang w:val="en-GB"/>
              </w:rPr>
            </w:pPr>
          </w:p>
          <w:p w14:paraId="23151664" w14:textId="77777777" w:rsidR="005B0218" w:rsidRDefault="005B0218" w:rsidP="005B0218">
            <w:pPr>
              <w:widowControl/>
              <w:autoSpaceDE/>
              <w:autoSpaceDN/>
              <w:rPr>
                <w:lang w:val="en-GB"/>
              </w:rPr>
            </w:pPr>
            <w:r>
              <w:rPr>
                <w:rFonts w:hint="eastAsia"/>
                <w:lang w:val="en-GB"/>
              </w:rPr>
              <w:t>练习一（2）.</w:t>
            </w:r>
          </w:p>
          <w:p w14:paraId="3CB70D27" w14:textId="346508F3" w:rsidR="005B0218" w:rsidRPr="005B0218" w:rsidRDefault="005B0218" w:rsidP="005B0218">
            <w:pPr>
              <w:widowControl/>
              <w:autoSpaceDE/>
              <w:autoSpaceDN/>
              <w:rPr>
                <w:lang w:val="en-GB"/>
              </w:rPr>
            </w:pPr>
            <w:r w:rsidRPr="005B0218">
              <w:rPr>
                <w:lang w:val="en-GB"/>
              </w:rPr>
              <w:t xml:space="preserve">x = </w:t>
            </w:r>
            <w:proofErr w:type="spellStart"/>
            <w:r w:rsidRPr="005B0218">
              <w:rPr>
                <w:lang w:val="en-GB"/>
              </w:rPr>
              <w:t>seq</w:t>
            </w:r>
            <w:proofErr w:type="spellEnd"/>
            <w:r w:rsidRPr="005B0218">
              <w:rPr>
                <w:lang w:val="en-GB"/>
              </w:rPr>
              <w:t>(-5, 17, 0.1)</w:t>
            </w:r>
          </w:p>
          <w:p w14:paraId="55806815" w14:textId="77777777" w:rsidR="005B0218" w:rsidRPr="005B0218" w:rsidRDefault="005B0218" w:rsidP="005B0218">
            <w:pPr>
              <w:widowControl/>
              <w:autoSpaceDE/>
              <w:autoSpaceDN/>
              <w:rPr>
                <w:lang w:val="en-GB"/>
              </w:rPr>
            </w:pPr>
            <w:r w:rsidRPr="005B0218">
              <w:rPr>
                <w:lang w:val="en-GB"/>
              </w:rPr>
              <w:t xml:space="preserve">y1 = </w:t>
            </w:r>
            <w:proofErr w:type="spellStart"/>
            <w:r w:rsidRPr="005B0218">
              <w:rPr>
                <w:lang w:val="en-GB"/>
              </w:rPr>
              <w:t>dnorm</w:t>
            </w:r>
            <w:proofErr w:type="spellEnd"/>
            <w:r w:rsidRPr="005B0218">
              <w:rPr>
                <w:lang w:val="en-GB"/>
              </w:rPr>
              <w:t xml:space="preserve">(x, mean = 6, </w:t>
            </w:r>
            <w:proofErr w:type="spellStart"/>
            <w:r w:rsidRPr="005B0218">
              <w:rPr>
                <w:lang w:val="en-GB"/>
              </w:rPr>
              <w:t>sd</w:t>
            </w:r>
            <w:proofErr w:type="spellEnd"/>
            <w:r w:rsidRPr="005B0218">
              <w:rPr>
                <w:lang w:val="en-GB"/>
              </w:rPr>
              <w:t xml:space="preserve"> = 1)</w:t>
            </w:r>
          </w:p>
          <w:p w14:paraId="3A25E271" w14:textId="77777777" w:rsidR="005B0218" w:rsidRPr="005B0218" w:rsidRDefault="005B0218" w:rsidP="005B0218">
            <w:pPr>
              <w:widowControl/>
              <w:autoSpaceDE/>
              <w:autoSpaceDN/>
              <w:rPr>
                <w:lang w:val="en-GB"/>
              </w:rPr>
            </w:pPr>
            <w:r w:rsidRPr="005B0218">
              <w:rPr>
                <w:lang w:val="en-GB"/>
              </w:rPr>
              <w:t xml:space="preserve">y2 = </w:t>
            </w:r>
            <w:proofErr w:type="spellStart"/>
            <w:r w:rsidRPr="005B0218">
              <w:rPr>
                <w:lang w:val="en-GB"/>
              </w:rPr>
              <w:t>dnorm</w:t>
            </w:r>
            <w:proofErr w:type="spellEnd"/>
            <w:r w:rsidRPr="005B0218">
              <w:rPr>
                <w:lang w:val="en-GB"/>
              </w:rPr>
              <w:t xml:space="preserve">(x, mean = 6, </w:t>
            </w:r>
            <w:proofErr w:type="spellStart"/>
            <w:r w:rsidRPr="005B0218">
              <w:rPr>
                <w:lang w:val="en-GB"/>
              </w:rPr>
              <w:t>sd</w:t>
            </w:r>
            <w:proofErr w:type="spellEnd"/>
            <w:r w:rsidRPr="005B0218">
              <w:rPr>
                <w:lang w:val="en-GB"/>
              </w:rPr>
              <w:t xml:space="preserve"> = 2)</w:t>
            </w:r>
          </w:p>
          <w:p w14:paraId="5A6CE9B5" w14:textId="77777777" w:rsidR="005B0218" w:rsidRPr="005B0218" w:rsidRDefault="005B0218" w:rsidP="005B0218">
            <w:pPr>
              <w:widowControl/>
              <w:autoSpaceDE/>
              <w:autoSpaceDN/>
              <w:rPr>
                <w:lang w:val="en-GB"/>
              </w:rPr>
            </w:pPr>
            <w:r w:rsidRPr="005B0218">
              <w:rPr>
                <w:lang w:val="en-GB"/>
              </w:rPr>
              <w:t xml:space="preserve">y3 = </w:t>
            </w:r>
            <w:proofErr w:type="spellStart"/>
            <w:r w:rsidRPr="005B0218">
              <w:rPr>
                <w:lang w:val="en-GB"/>
              </w:rPr>
              <w:t>dnorm</w:t>
            </w:r>
            <w:proofErr w:type="spellEnd"/>
            <w:r w:rsidRPr="005B0218">
              <w:rPr>
                <w:lang w:val="en-GB"/>
              </w:rPr>
              <w:t xml:space="preserve">(x, mean = 6, </w:t>
            </w:r>
            <w:proofErr w:type="spellStart"/>
            <w:r w:rsidRPr="005B0218">
              <w:rPr>
                <w:lang w:val="en-GB"/>
              </w:rPr>
              <w:t>sd</w:t>
            </w:r>
            <w:proofErr w:type="spellEnd"/>
            <w:r w:rsidRPr="005B0218">
              <w:rPr>
                <w:lang w:val="en-GB"/>
              </w:rPr>
              <w:t xml:space="preserve"> = 3)</w:t>
            </w:r>
          </w:p>
          <w:p w14:paraId="1F4EAABC" w14:textId="77777777" w:rsidR="005B0218" w:rsidRPr="005B0218" w:rsidRDefault="005B0218" w:rsidP="005B0218">
            <w:pPr>
              <w:widowControl/>
              <w:autoSpaceDE/>
              <w:autoSpaceDN/>
              <w:rPr>
                <w:lang w:val="en-GB"/>
              </w:rPr>
            </w:pPr>
          </w:p>
          <w:p w14:paraId="27F8A9F1" w14:textId="77777777" w:rsidR="005B0218" w:rsidRPr="005B0218" w:rsidRDefault="005B0218" w:rsidP="005B0218">
            <w:pPr>
              <w:widowControl/>
              <w:autoSpaceDE/>
              <w:autoSpaceDN/>
              <w:rPr>
                <w:lang w:val="en-GB"/>
              </w:rPr>
            </w:pPr>
            <w:r w:rsidRPr="005B0218">
              <w:rPr>
                <w:lang w:val="en-GB"/>
              </w:rPr>
              <w:t xml:space="preserve">plot(x, y1, type = "l", col = "blue", </w:t>
            </w:r>
            <w:proofErr w:type="spellStart"/>
            <w:r w:rsidRPr="005B0218">
              <w:rPr>
                <w:lang w:val="en-GB"/>
              </w:rPr>
              <w:t>ylim</w:t>
            </w:r>
            <w:proofErr w:type="spellEnd"/>
            <w:r w:rsidRPr="005B0218">
              <w:rPr>
                <w:lang w:val="en-GB"/>
              </w:rPr>
              <w:t xml:space="preserve"> = c(0, 0.45), main = "不同标准差下的正态密度函数", </w:t>
            </w:r>
            <w:proofErr w:type="spellStart"/>
            <w:r w:rsidRPr="005B0218">
              <w:rPr>
                <w:lang w:val="en-GB"/>
              </w:rPr>
              <w:t>ylab</w:t>
            </w:r>
            <w:proofErr w:type="spellEnd"/>
            <w:r w:rsidRPr="005B0218">
              <w:rPr>
                <w:lang w:val="en-GB"/>
              </w:rPr>
              <w:t xml:space="preserve"> = "密度", </w:t>
            </w:r>
            <w:proofErr w:type="spellStart"/>
            <w:r w:rsidRPr="005B0218">
              <w:rPr>
                <w:lang w:val="en-GB"/>
              </w:rPr>
              <w:t>xlab</w:t>
            </w:r>
            <w:proofErr w:type="spellEnd"/>
            <w:r w:rsidRPr="005B0218">
              <w:rPr>
                <w:lang w:val="en-GB"/>
              </w:rPr>
              <w:t xml:space="preserve"> = "x")</w:t>
            </w:r>
          </w:p>
          <w:p w14:paraId="099C4C82" w14:textId="77777777" w:rsidR="005B0218" w:rsidRPr="005B0218" w:rsidRDefault="005B0218" w:rsidP="005B0218">
            <w:pPr>
              <w:widowControl/>
              <w:autoSpaceDE/>
              <w:autoSpaceDN/>
              <w:rPr>
                <w:lang w:val="en-GB"/>
              </w:rPr>
            </w:pPr>
            <w:r w:rsidRPr="005B0218">
              <w:rPr>
                <w:lang w:val="en-GB"/>
              </w:rPr>
              <w:t>lines(x, y2, col = "red")</w:t>
            </w:r>
          </w:p>
          <w:p w14:paraId="4C2FD56B" w14:textId="77777777" w:rsidR="005B0218" w:rsidRPr="005B0218" w:rsidRDefault="005B0218" w:rsidP="005B0218">
            <w:pPr>
              <w:widowControl/>
              <w:autoSpaceDE/>
              <w:autoSpaceDN/>
              <w:rPr>
                <w:lang w:val="en-GB"/>
              </w:rPr>
            </w:pPr>
            <w:r w:rsidRPr="005B0218">
              <w:rPr>
                <w:lang w:val="en-GB"/>
              </w:rPr>
              <w:t>lines(x, y3, col = "green")</w:t>
            </w:r>
          </w:p>
          <w:p w14:paraId="03759E1E" w14:textId="77777777" w:rsidR="005B0218" w:rsidRDefault="005B0218" w:rsidP="005B0218">
            <w:pPr>
              <w:widowControl/>
              <w:autoSpaceDE/>
              <w:autoSpaceDN/>
              <w:rPr>
                <w:lang w:val="en-GB"/>
              </w:rPr>
            </w:pPr>
            <w:r w:rsidRPr="005B0218">
              <w:rPr>
                <w:lang w:val="en-GB"/>
              </w:rPr>
              <w:t>legend("</w:t>
            </w:r>
            <w:proofErr w:type="spellStart"/>
            <w:r w:rsidRPr="005B0218">
              <w:rPr>
                <w:lang w:val="en-GB"/>
              </w:rPr>
              <w:t>topright</w:t>
            </w:r>
            <w:proofErr w:type="spellEnd"/>
            <w:r w:rsidRPr="005B0218">
              <w:rPr>
                <w:lang w:val="en-GB"/>
              </w:rPr>
              <w:t>", legend = c("</w:t>
            </w:r>
            <w:proofErr w:type="spellStart"/>
            <w:r w:rsidRPr="005B0218">
              <w:rPr>
                <w:lang w:val="en-GB"/>
              </w:rPr>
              <w:t>sd</w:t>
            </w:r>
            <w:proofErr w:type="spellEnd"/>
            <w:r w:rsidRPr="005B0218">
              <w:rPr>
                <w:lang w:val="en-GB"/>
              </w:rPr>
              <w:t xml:space="preserve"> = 1", "</w:t>
            </w:r>
            <w:proofErr w:type="spellStart"/>
            <w:r w:rsidRPr="005B0218">
              <w:rPr>
                <w:lang w:val="en-GB"/>
              </w:rPr>
              <w:t>sd</w:t>
            </w:r>
            <w:proofErr w:type="spellEnd"/>
            <w:r w:rsidRPr="005B0218">
              <w:rPr>
                <w:lang w:val="en-GB"/>
              </w:rPr>
              <w:t xml:space="preserve"> = 2", "</w:t>
            </w:r>
            <w:proofErr w:type="spellStart"/>
            <w:r w:rsidRPr="005B0218">
              <w:rPr>
                <w:lang w:val="en-GB"/>
              </w:rPr>
              <w:t>sd</w:t>
            </w:r>
            <w:proofErr w:type="spellEnd"/>
            <w:r w:rsidRPr="005B0218">
              <w:rPr>
                <w:lang w:val="en-GB"/>
              </w:rPr>
              <w:t xml:space="preserve"> = 3"), col = c("blue", "red", "green"), </w:t>
            </w:r>
            <w:proofErr w:type="spellStart"/>
            <w:r w:rsidRPr="005B0218">
              <w:rPr>
                <w:lang w:val="en-GB"/>
              </w:rPr>
              <w:t>lty</w:t>
            </w:r>
            <w:proofErr w:type="spellEnd"/>
            <w:r w:rsidRPr="005B0218">
              <w:rPr>
                <w:lang w:val="en-GB"/>
              </w:rPr>
              <w:t xml:space="preserve"> = 1)</w:t>
            </w:r>
          </w:p>
          <w:p w14:paraId="5360C909" w14:textId="77777777" w:rsidR="005B0218" w:rsidRDefault="005B0218" w:rsidP="005B0218">
            <w:pPr>
              <w:widowControl/>
              <w:autoSpaceDE/>
              <w:autoSpaceDN/>
              <w:rPr>
                <w:lang w:val="en-GB"/>
              </w:rPr>
            </w:pPr>
            <w:r w:rsidRPr="005B0218">
              <w:rPr>
                <w:noProof/>
                <w:lang w:val="en-GB"/>
              </w:rPr>
              <w:lastRenderedPageBreak/>
              <w:drawing>
                <wp:inline distT="0" distB="0" distL="0" distR="0" wp14:anchorId="6018A585" wp14:editId="2C92C18D">
                  <wp:extent cx="4563112" cy="3877216"/>
                  <wp:effectExtent l="0" t="0" r="8890" b="9525"/>
                  <wp:docPr id="424893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3476" name=""/>
                          <pic:cNvPicPr/>
                        </pic:nvPicPr>
                        <pic:blipFill>
                          <a:blip r:embed="rId40"/>
                          <a:stretch>
                            <a:fillRect/>
                          </a:stretch>
                        </pic:blipFill>
                        <pic:spPr>
                          <a:xfrm>
                            <a:off x="0" y="0"/>
                            <a:ext cx="4563112" cy="3877216"/>
                          </a:xfrm>
                          <a:prstGeom prst="rect">
                            <a:avLst/>
                          </a:prstGeom>
                        </pic:spPr>
                      </pic:pic>
                    </a:graphicData>
                  </a:graphic>
                </wp:inline>
              </w:drawing>
            </w:r>
          </w:p>
          <w:p w14:paraId="7CFE7FEC" w14:textId="77777777" w:rsidR="005855BC" w:rsidRDefault="005855BC" w:rsidP="005B0218">
            <w:pPr>
              <w:widowControl/>
              <w:autoSpaceDE/>
              <w:autoSpaceDN/>
              <w:rPr>
                <w:lang w:val="en-GB"/>
              </w:rPr>
            </w:pPr>
          </w:p>
          <w:p w14:paraId="19D7B476" w14:textId="77777777" w:rsidR="005855BC" w:rsidRPr="005855BC" w:rsidRDefault="005855BC" w:rsidP="005855BC">
            <w:pPr>
              <w:widowControl/>
              <w:autoSpaceDE/>
              <w:autoSpaceDN/>
              <w:rPr>
                <w:lang w:val="en-GB"/>
              </w:rPr>
            </w:pPr>
            <w:r w:rsidRPr="005855BC">
              <w:rPr>
                <w:lang w:val="en-GB"/>
              </w:rPr>
              <w:t xml:space="preserve">x = </w:t>
            </w:r>
            <w:proofErr w:type="spellStart"/>
            <w:r w:rsidRPr="005855BC">
              <w:rPr>
                <w:lang w:val="en-GB"/>
              </w:rPr>
              <w:t>seq</w:t>
            </w:r>
            <w:proofErr w:type="spellEnd"/>
            <w:r w:rsidRPr="005855BC">
              <w:rPr>
                <w:lang w:val="en-GB"/>
              </w:rPr>
              <w:t>(-5, 17, 0.1)</w:t>
            </w:r>
          </w:p>
          <w:p w14:paraId="0332DCE6" w14:textId="77777777" w:rsidR="005855BC" w:rsidRPr="005855BC" w:rsidRDefault="005855BC" w:rsidP="005855BC">
            <w:pPr>
              <w:widowControl/>
              <w:autoSpaceDE/>
              <w:autoSpaceDN/>
              <w:rPr>
                <w:lang w:val="en-GB"/>
              </w:rPr>
            </w:pPr>
            <w:r w:rsidRPr="005855BC">
              <w:rPr>
                <w:lang w:val="en-GB"/>
              </w:rPr>
              <w:t xml:space="preserve">y1 = </w:t>
            </w:r>
            <w:proofErr w:type="spellStart"/>
            <w:r w:rsidRPr="005855BC">
              <w:rPr>
                <w:lang w:val="en-GB"/>
              </w:rPr>
              <w:t>pnorm</w:t>
            </w:r>
            <w:proofErr w:type="spellEnd"/>
            <w:r w:rsidRPr="005855BC">
              <w:rPr>
                <w:lang w:val="en-GB"/>
              </w:rPr>
              <w:t xml:space="preserve">(x, mean = 6, </w:t>
            </w:r>
            <w:proofErr w:type="spellStart"/>
            <w:r w:rsidRPr="005855BC">
              <w:rPr>
                <w:lang w:val="en-GB"/>
              </w:rPr>
              <w:t>sd</w:t>
            </w:r>
            <w:proofErr w:type="spellEnd"/>
            <w:r w:rsidRPr="005855BC">
              <w:rPr>
                <w:lang w:val="en-GB"/>
              </w:rPr>
              <w:t xml:space="preserve"> = 1)</w:t>
            </w:r>
          </w:p>
          <w:p w14:paraId="515128B6" w14:textId="77777777" w:rsidR="005855BC" w:rsidRPr="005855BC" w:rsidRDefault="005855BC" w:rsidP="005855BC">
            <w:pPr>
              <w:widowControl/>
              <w:autoSpaceDE/>
              <w:autoSpaceDN/>
              <w:rPr>
                <w:lang w:val="en-GB"/>
              </w:rPr>
            </w:pPr>
            <w:r w:rsidRPr="005855BC">
              <w:rPr>
                <w:lang w:val="en-GB"/>
              </w:rPr>
              <w:t xml:space="preserve">y2 = </w:t>
            </w:r>
            <w:proofErr w:type="spellStart"/>
            <w:r w:rsidRPr="005855BC">
              <w:rPr>
                <w:lang w:val="en-GB"/>
              </w:rPr>
              <w:t>pnorm</w:t>
            </w:r>
            <w:proofErr w:type="spellEnd"/>
            <w:r w:rsidRPr="005855BC">
              <w:rPr>
                <w:lang w:val="en-GB"/>
              </w:rPr>
              <w:t xml:space="preserve">(x, mean = 6, </w:t>
            </w:r>
            <w:proofErr w:type="spellStart"/>
            <w:r w:rsidRPr="005855BC">
              <w:rPr>
                <w:lang w:val="en-GB"/>
              </w:rPr>
              <w:t>sd</w:t>
            </w:r>
            <w:proofErr w:type="spellEnd"/>
            <w:r w:rsidRPr="005855BC">
              <w:rPr>
                <w:lang w:val="en-GB"/>
              </w:rPr>
              <w:t xml:space="preserve"> = 2)</w:t>
            </w:r>
          </w:p>
          <w:p w14:paraId="3193C110" w14:textId="77777777" w:rsidR="005855BC" w:rsidRPr="005855BC" w:rsidRDefault="005855BC" w:rsidP="005855BC">
            <w:pPr>
              <w:widowControl/>
              <w:autoSpaceDE/>
              <w:autoSpaceDN/>
              <w:rPr>
                <w:lang w:val="en-GB"/>
              </w:rPr>
            </w:pPr>
            <w:r w:rsidRPr="005855BC">
              <w:rPr>
                <w:lang w:val="en-GB"/>
              </w:rPr>
              <w:t xml:space="preserve">y3 = </w:t>
            </w:r>
            <w:proofErr w:type="spellStart"/>
            <w:r w:rsidRPr="005855BC">
              <w:rPr>
                <w:lang w:val="en-GB"/>
              </w:rPr>
              <w:t>pnorm</w:t>
            </w:r>
            <w:proofErr w:type="spellEnd"/>
            <w:r w:rsidRPr="005855BC">
              <w:rPr>
                <w:lang w:val="en-GB"/>
              </w:rPr>
              <w:t xml:space="preserve">(x, mean = 6, </w:t>
            </w:r>
            <w:proofErr w:type="spellStart"/>
            <w:r w:rsidRPr="005855BC">
              <w:rPr>
                <w:lang w:val="en-GB"/>
              </w:rPr>
              <w:t>sd</w:t>
            </w:r>
            <w:proofErr w:type="spellEnd"/>
            <w:r w:rsidRPr="005855BC">
              <w:rPr>
                <w:lang w:val="en-GB"/>
              </w:rPr>
              <w:t xml:space="preserve"> = 3)</w:t>
            </w:r>
          </w:p>
          <w:p w14:paraId="0C623F5C" w14:textId="77777777" w:rsidR="005855BC" w:rsidRPr="005855BC" w:rsidRDefault="005855BC" w:rsidP="005855BC">
            <w:pPr>
              <w:widowControl/>
              <w:autoSpaceDE/>
              <w:autoSpaceDN/>
              <w:rPr>
                <w:lang w:val="en-GB"/>
              </w:rPr>
            </w:pPr>
          </w:p>
          <w:p w14:paraId="302556E8" w14:textId="77777777" w:rsidR="005855BC" w:rsidRPr="005855BC" w:rsidRDefault="005855BC" w:rsidP="005855BC">
            <w:pPr>
              <w:widowControl/>
              <w:autoSpaceDE/>
              <w:autoSpaceDN/>
              <w:rPr>
                <w:lang w:val="en-GB"/>
              </w:rPr>
            </w:pPr>
            <w:r w:rsidRPr="005855BC">
              <w:rPr>
                <w:lang w:val="en-GB"/>
              </w:rPr>
              <w:t xml:space="preserve">plot(x, y1, type = "l", col = "blue", </w:t>
            </w:r>
            <w:proofErr w:type="spellStart"/>
            <w:r w:rsidRPr="005855BC">
              <w:rPr>
                <w:lang w:val="en-GB"/>
              </w:rPr>
              <w:t>ylim</w:t>
            </w:r>
            <w:proofErr w:type="spellEnd"/>
            <w:r w:rsidRPr="005855BC">
              <w:rPr>
                <w:lang w:val="en-GB"/>
              </w:rPr>
              <w:t xml:space="preserve"> = c(0, 1), main = "不同标准差下的正态分布函数", </w:t>
            </w:r>
            <w:proofErr w:type="spellStart"/>
            <w:r w:rsidRPr="005855BC">
              <w:rPr>
                <w:lang w:val="en-GB"/>
              </w:rPr>
              <w:t>ylab</w:t>
            </w:r>
            <w:proofErr w:type="spellEnd"/>
            <w:r w:rsidRPr="005855BC">
              <w:rPr>
                <w:lang w:val="en-GB"/>
              </w:rPr>
              <w:t xml:space="preserve"> = "分布函数", </w:t>
            </w:r>
            <w:proofErr w:type="spellStart"/>
            <w:r w:rsidRPr="005855BC">
              <w:rPr>
                <w:lang w:val="en-GB"/>
              </w:rPr>
              <w:t>xlab</w:t>
            </w:r>
            <w:proofErr w:type="spellEnd"/>
            <w:r w:rsidRPr="005855BC">
              <w:rPr>
                <w:lang w:val="en-GB"/>
              </w:rPr>
              <w:t xml:space="preserve"> = "x")</w:t>
            </w:r>
          </w:p>
          <w:p w14:paraId="2383DBBF" w14:textId="77777777" w:rsidR="005855BC" w:rsidRPr="005855BC" w:rsidRDefault="005855BC" w:rsidP="005855BC">
            <w:pPr>
              <w:widowControl/>
              <w:autoSpaceDE/>
              <w:autoSpaceDN/>
              <w:rPr>
                <w:lang w:val="en-GB"/>
              </w:rPr>
            </w:pPr>
            <w:r w:rsidRPr="005855BC">
              <w:rPr>
                <w:lang w:val="en-GB"/>
              </w:rPr>
              <w:t>lines(x, y2, col = "red")</w:t>
            </w:r>
          </w:p>
          <w:p w14:paraId="14920395" w14:textId="77777777" w:rsidR="005855BC" w:rsidRPr="005855BC" w:rsidRDefault="005855BC" w:rsidP="005855BC">
            <w:pPr>
              <w:widowControl/>
              <w:autoSpaceDE/>
              <w:autoSpaceDN/>
              <w:rPr>
                <w:lang w:val="en-GB"/>
              </w:rPr>
            </w:pPr>
            <w:r w:rsidRPr="005855BC">
              <w:rPr>
                <w:lang w:val="en-GB"/>
              </w:rPr>
              <w:t>lines(x, y3, col = "green")</w:t>
            </w:r>
          </w:p>
          <w:p w14:paraId="6EFAAD67" w14:textId="40A032C3" w:rsidR="005855BC" w:rsidRDefault="005855BC" w:rsidP="005855BC">
            <w:pPr>
              <w:widowControl/>
              <w:autoSpaceDE/>
              <w:autoSpaceDN/>
              <w:rPr>
                <w:lang w:val="en-GB"/>
              </w:rPr>
            </w:pPr>
            <w:r w:rsidRPr="005855BC">
              <w:rPr>
                <w:lang w:val="en-GB"/>
              </w:rPr>
              <w:t>legend("</w:t>
            </w:r>
            <w:proofErr w:type="spellStart"/>
            <w:r w:rsidRPr="005855BC">
              <w:rPr>
                <w:lang w:val="en-GB"/>
              </w:rPr>
              <w:t>bottomright</w:t>
            </w:r>
            <w:proofErr w:type="spellEnd"/>
            <w:r w:rsidRPr="005855BC">
              <w:rPr>
                <w:lang w:val="en-GB"/>
              </w:rPr>
              <w:t>", legend = c("</w:t>
            </w:r>
            <w:proofErr w:type="spellStart"/>
            <w:r w:rsidRPr="005855BC">
              <w:rPr>
                <w:lang w:val="en-GB"/>
              </w:rPr>
              <w:t>sd</w:t>
            </w:r>
            <w:proofErr w:type="spellEnd"/>
            <w:r w:rsidRPr="005855BC">
              <w:rPr>
                <w:lang w:val="en-GB"/>
              </w:rPr>
              <w:t xml:space="preserve"> = 1", "</w:t>
            </w:r>
            <w:proofErr w:type="spellStart"/>
            <w:r w:rsidRPr="005855BC">
              <w:rPr>
                <w:lang w:val="en-GB"/>
              </w:rPr>
              <w:t>sd</w:t>
            </w:r>
            <w:proofErr w:type="spellEnd"/>
            <w:r w:rsidRPr="005855BC">
              <w:rPr>
                <w:lang w:val="en-GB"/>
              </w:rPr>
              <w:t xml:space="preserve"> = 2", "</w:t>
            </w:r>
            <w:proofErr w:type="spellStart"/>
            <w:r w:rsidRPr="005855BC">
              <w:rPr>
                <w:lang w:val="en-GB"/>
              </w:rPr>
              <w:t>sd</w:t>
            </w:r>
            <w:proofErr w:type="spellEnd"/>
            <w:r w:rsidRPr="005855BC">
              <w:rPr>
                <w:lang w:val="en-GB"/>
              </w:rPr>
              <w:t xml:space="preserve"> = 3"), col = c("blue", "red", "green"), </w:t>
            </w:r>
            <w:proofErr w:type="spellStart"/>
            <w:r w:rsidRPr="005855BC">
              <w:rPr>
                <w:lang w:val="en-GB"/>
              </w:rPr>
              <w:t>lty</w:t>
            </w:r>
            <w:proofErr w:type="spellEnd"/>
            <w:r w:rsidRPr="005855BC">
              <w:rPr>
                <w:lang w:val="en-GB"/>
              </w:rPr>
              <w:t xml:space="preserve"> = 1)</w:t>
            </w:r>
          </w:p>
          <w:p w14:paraId="06C7482A" w14:textId="0BFA576F" w:rsidR="005855BC" w:rsidRDefault="005855BC" w:rsidP="005855BC">
            <w:pPr>
              <w:widowControl/>
              <w:autoSpaceDE/>
              <w:autoSpaceDN/>
              <w:rPr>
                <w:lang w:val="en-GB"/>
              </w:rPr>
            </w:pPr>
            <w:r w:rsidRPr="005855BC">
              <w:rPr>
                <w:noProof/>
                <w:lang w:val="en-GB"/>
              </w:rPr>
              <w:drawing>
                <wp:inline distT="0" distB="0" distL="0" distR="0" wp14:anchorId="1DF90602" wp14:editId="610FB36E">
                  <wp:extent cx="3287756" cy="2735249"/>
                  <wp:effectExtent l="0" t="0" r="8255" b="8255"/>
                  <wp:docPr id="918158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58242" name=""/>
                          <pic:cNvPicPr/>
                        </pic:nvPicPr>
                        <pic:blipFill>
                          <a:blip r:embed="rId41"/>
                          <a:stretch>
                            <a:fillRect/>
                          </a:stretch>
                        </pic:blipFill>
                        <pic:spPr>
                          <a:xfrm>
                            <a:off x="0" y="0"/>
                            <a:ext cx="3291509" cy="2738371"/>
                          </a:xfrm>
                          <a:prstGeom prst="rect">
                            <a:avLst/>
                          </a:prstGeom>
                        </pic:spPr>
                      </pic:pic>
                    </a:graphicData>
                  </a:graphic>
                </wp:inline>
              </w:drawing>
            </w:r>
          </w:p>
          <w:p w14:paraId="6BFAC9AE" w14:textId="77777777" w:rsidR="005B0218" w:rsidRDefault="005B0218" w:rsidP="005B0218">
            <w:pPr>
              <w:widowControl/>
              <w:autoSpaceDE/>
              <w:autoSpaceDN/>
              <w:rPr>
                <w:lang w:val="en-GB"/>
              </w:rPr>
            </w:pPr>
          </w:p>
          <w:p w14:paraId="694615FA" w14:textId="10A3AF4F" w:rsidR="005B0218" w:rsidRDefault="005B0218" w:rsidP="005B0218">
            <w:pPr>
              <w:widowControl/>
              <w:autoSpaceDE/>
              <w:autoSpaceDN/>
              <w:rPr>
                <w:lang w:val="en-GB"/>
              </w:rPr>
            </w:pPr>
            <w:r>
              <w:rPr>
                <w:rFonts w:hint="eastAsia"/>
                <w:lang w:val="en-GB"/>
              </w:rPr>
              <w:t>练习二</w:t>
            </w:r>
            <w:r w:rsidR="005855BC">
              <w:rPr>
                <w:rFonts w:hint="eastAsia"/>
                <w:lang w:val="en-GB"/>
              </w:rPr>
              <w:t>（1）.</w:t>
            </w:r>
          </w:p>
          <w:p w14:paraId="1C4B02AE" w14:textId="77777777" w:rsidR="005855BC" w:rsidRPr="005855BC" w:rsidRDefault="005855BC" w:rsidP="005855BC">
            <w:pPr>
              <w:widowControl/>
              <w:autoSpaceDE/>
              <w:autoSpaceDN/>
              <w:rPr>
                <w:lang w:val="en-GB"/>
              </w:rPr>
            </w:pPr>
            <w:r w:rsidRPr="005855BC">
              <w:rPr>
                <w:lang w:val="en-GB"/>
              </w:rPr>
              <w:t xml:space="preserve">x = </w:t>
            </w:r>
            <w:proofErr w:type="spellStart"/>
            <w:r w:rsidRPr="005855BC">
              <w:rPr>
                <w:lang w:val="en-GB"/>
              </w:rPr>
              <w:t>seq</w:t>
            </w:r>
            <w:proofErr w:type="spellEnd"/>
            <w:r w:rsidRPr="005855BC">
              <w:rPr>
                <w:lang w:val="en-GB"/>
              </w:rPr>
              <w:t>(0, 100, 1)</w:t>
            </w:r>
          </w:p>
          <w:p w14:paraId="04B28F14" w14:textId="77777777" w:rsidR="005855BC" w:rsidRPr="005855BC" w:rsidRDefault="005855BC" w:rsidP="005855BC">
            <w:pPr>
              <w:widowControl/>
              <w:autoSpaceDE/>
              <w:autoSpaceDN/>
              <w:rPr>
                <w:lang w:val="en-GB"/>
              </w:rPr>
            </w:pPr>
            <w:r w:rsidRPr="005855BC">
              <w:rPr>
                <w:lang w:val="en-GB"/>
              </w:rPr>
              <w:t xml:space="preserve">y = </w:t>
            </w:r>
            <w:proofErr w:type="spellStart"/>
            <w:r w:rsidRPr="005855BC">
              <w:rPr>
                <w:lang w:val="en-GB"/>
              </w:rPr>
              <w:t>dexp</w:t>
            </w:r>
            <w:proofErr w:type="spellEnd"/>
            <w:r w:rsidRPr="005855BC">
              <w:rPr>
                <w:lang w:val="en-GB"/>
              </w:rPr>
              <w:t>(x, rate = 1/16)</w:t>
            </w:r>
          </w:p>
          <w:p w14:paraId="512798C7" w14:textId="77777777" w:rsidR="005855BC" w:rsidRPr="005855BC" w:rsidRDefault="005855BC" w:rsidP="005855BC">
            <w:pPr>
              <w:widowControl/>
              <w:autoSpaceDE/>
              <w:autoSpaceDN/>
              <w:rPr>
                <w:lang w:val="en-GB"/>
              </w:rPr>
            </w:pPr>
          </w:p>
          <w:p w14:paraId="0F905A24" w14:textId="771CF211" w:rsidR="005855BC" w:rsidRDefault="005855BC" w:rsidP="005855BC">
            <w:pPr>
              <w:widowControl/>
              <w:autoSpaceDE/>
              <w:autoSpaceDN/>
              <w:rPr>
                <w:lang w:val="en-GB"/>
              </w:rPr>
            </w:pPr>
            <w:r w:rsidRPr="005855BC">
              <w:rPr>
                <w:lang w:val="en-GB"/>
              </w:rPr>
              <w:t xml:space="preserve">plot(x, y, type = "l", col = "blue", main = "指数分布概率密度函数 (θ = 16)", </w:t>
            </w:r>
            <w:proofErr w:type="spellStart"/>
            <w:r w:rsidRPr="005855BC">
              <w:rPr>
                <w:lang w:val="en-GB"/>
              </w:rPr>
              <w:t>ylab</w:t>
            </w:r>
            <w:proofErr w:type="spellEnd"/>
            <w:r w:rsidRPr="005855BC">
              <w:rPr>
                <w:lang w:val="en-GB"/>
              </w:rPr>
              <w:t xml:space="preserve"> = "密度", </w:t>
            </w:r>
            <w:proofErr w:type="spellStart"/>
            <w:r w:rsidRPr="005855BC">
              <w:rPr>
                <w:lang w:val="en-GB"/>
              </w:rPr>
              <w:t>xlab</w:t>
            </w:r>
            <w:proofErr w:type="spellEnd"/>
            <w:r w:rsidRPr="005855BC">
              <w:rPr>
                <w:lang w:val="en-GB"/>
              </w:rPr>
              <w:t xml:space="preserve"> = "x")</w:t>
            </w:r>
          </w:p>
          <w:p w14:paraId="2E77B53C" w14:textId="055679B5" w:rsidR="005855BC" w:rsidRDefault="005855BC" w:rsidP="005855BC">
            <w:pPr>
              <w:widowControl/>
              <w:autoSpaceDE/>
              <w:autoSpaceDN/>
              <w:rPr>
                <w:lang w:val="en-GB"/>
              </w:rPr>
            </w:pPr>
            <w:r w:rsidRPr="005855BC">
              <w:rPr>
                <w:noProof/>
                <w:lang w:val="en-GB"/>
              </w:rPr>
              <w:drawing>
                <wp:inline distT="0" distB="0" distL="0" distR="0" wp14:anchorId="6187CDEC" wp14:editId="31F3C747">
                  <wp:extent cx="4572638" cy="3867690"/>
                  <wp:effectExtent l="0" t="0" r="0" b="0"/>
                  <wp:docPr id="117252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2959" name=""/>
                          <pic:cNvPicPr/>
                        </pic:nvPicPr>
                        <pic:blipFill>
                          <a:blip r:embed="rId42"/>
                          <a:stretch>
                            <a:fillRect/>
                          </a:stretch>
                        </pic:blipFill>
                        <pic:spPr>
                          <a:xfrm>
                            <a:off x="0" y="0"/>
                            <a:ext cx="4572638" cy="3867690"/>
                          </a:xfrm>
                          <a:prstGeom prst="rect">
                            <a:avLst/>
                          </a:prstGeom>
                        </pic:spPr>
                      </pic:pic>
                    </a:graphicData>
                  </a:graphic>
                </wp:inline>
              </w:drawing>
            </w:r>
          </w:p>
          <w:p w14:paraId="198B0C2A" w14:textId="77777777" w:rsidR="005855BC" w:rsidRDefault="005855BC" w:rsidP="005855BC">
            <w:pPr>
              <w:widowControl/>
              <w:autoSpaceDE/>
              <w:autoSpaceDN/>
              <w:rPr>
                <w:lang w:val="en-GB"/>
              </w:rPr>
            </w:pPr>
          </w:p>
          <w:p w14:paraId="70918483" w14:textId="1DA053B7" w:rsidR="005855BC" w:rsidRDefault="005855BC" w:rsidP="005855BC">
            <w:pPr>
              <w:widowControl/>
              <w:autoSpaceDE/>
              <w:autoSpaceDN/>
              <w:rPr>
                <w:lang w:val="en-GB"/>
              </w:rPr>
            </w:pPr>
            <w:r>
              <w:rPr>
                <w:rFonts w:hint="eastAsia"/>
                <w:lang w:val="en-GB"/>
              </w:rPr>
              <w:t>练习二（2）.</w:t>
            </w:r>
          </w:p>
          <w:p w14:paraId="6B51318A" w14:textId="77777777" w:rsidR="005855BC" w:rsidRPr="005855BC" w:rsidRDefault="005855BC" w:rsidP="005855BC">
            <w:pPr>
              <w:widowControl/>
              <w:autoSpaceDE/>
              <w:autoSpaceDN/>
              <w:rPr>
                <w:lang w:val="en-GB"/>
              </w:rPr>
            </w:pPr>
            <w:r w:rsidRPr="005855BC">
              <w:rPr>
                <w:lang w:val="en-GB"/>
              </w:rPr>
              <w:t xml:space="preserve">x = </w:t>
            </w:r>
            <w:proofErr w:type="spellStart"/>
            <w:r w:rsidRPr="005855BC">
              <w:rPr>
                <w:lang w:val="en-GB"/>
              </w:rPr>
              <w:t>seq</w:t>
            </w:r>
            <w:proofErr w:type="spellEnd"/>
            <w:r w:rsidRPr="005855BC">
              <w:rPr>
                <w:lang w:val="en-GB"/>
              </w:rPr>
              <w:t>(0, 100, 1)</w:t>
            </w:r>
          </w:p>
          <w:p w14:paraId="24E67472" w14:textId="77777777" w:rsidR="005855BC" w:rsidRPr="005855BC" w:rsidRDefault="005855BC" w:rsidP="005855BC">
            <w:pPr>
              <w:widowControl/>
              <w:autoSpaceDE/>
              <w:autoSpaceDN/>
              <w:rPr>
                <w:lang w:val="en-GB"/>
              </w:rPr>
            </w:pPr>
            <w:r w:rsidRPr="005855BC">
              <w:rPr>
                <w:lang w:val="en-GB"/>
              </w:rPr>
              <w:t xml:space="preserve">y = </w:t>
            </w:r>
            <w:proofErr w:type="spellStart"/>
            <w:r w:rsidRPr="005855BC">
              <w:rPr>
                <w:lang w:val="en-GB"/>
              </w:rPr>
              <w:t>pexp</w:t>
            </w:r>
            <w:proofErr w:type="spellEnd"/>
            <w:r w:rsidRPr="005855BC">
              <w:rPr>
                <w:lang w:val="en-GB"/>
              </w:rPr>
              <w:t>(x, rate = 1/16)</w:t>
            </w:r>
          </w:p>
          <w:p w14:paraId="380DEFE3" w14:textId="77777777" w:rsidR="005855BC" w:rsidRPr="005855BC" w:rsidRDefault="005855BC" w:rsidP="005855BC">
            <w:pPr>
              <w:widowControl/>
              <w:autoSpaceDE/>
              <w:autoSpaceDN/>
              <w:rPr>
                <w:lang w:val="en-GB"/>
              </w:rPr>
            </w:pPr>
          </w:p>
          <w:p w14:paraId="79D1F5D3" w14:textId="09B8B355" w:rsidR="005855BC" w:rsidRDefault="005855BC" w:rsidP="005855BC">
            <w:pPr>
              <w:widowControl/>
              <w:autoSpaceDE/>
              <w:autoSpaceDN/>
              <w:rPr>
                <w:lang w:val="en-GB"/>
              </w:rPr>
            </w:pPr>
            <w:r w:rsidRPr="005855BC">
              <w:rPr>
                <w:lang w:val="en-GB"/>
              </w:rPr>
              <w:t xml:space="preserve">plot(x, y, type = "l", col = "red", main = "指数分布分布函数 (θ = 16)", </w:t>
            </w:r>
            <w:proofErr w:type="spellStart"/>
            <w:r w:rsidRPr="005855BC">
              <w:rPr>
                <w:lang w:val="en-GB"/>
              </w:rPr>
              <w:t>ylab</w:t>
            </w:r>
            <w:proofErr w:type="spellEnd"/>
            <w:r w:rsidRPr="005855BC">
              <w:rPr>
                <w:lang w:val="en-GB"/>
              </w:rPr>
              <w:t xml:space="preserve"> = "分布函数", </w:t>
            </w:r>
            <w:proofErr w:type="spellStart"/>
            <w:r w:rsidRPr="005855BC">
              <w:rPr>
                <w:lang w:val="en-GB"/>
              </w:rPr>
              <w:t>xlab</w:t>
            </w:r>
            <w:proofErr w:type="spellEnd"/>
            <w:r w:rsidRPr="005855BC">
              <w:rPr>
                <w:lang w:val="en-GB"/>
              </w:rPr>
              <w:t xml:space="preserve"> = "x")</w:t>
            </w:r>
          </w:p>
          <w:p w14:paraId="435D842A" w14:textId="5A17011A" w:rsidR="005855BC" w:rsidRDefault="005855BC" w:rsidP="005855BC">
            <w:pPr>
              <w:widowControl/>
              <w:autoSpaceDE/>
              <w:autoSpaceDN/>
              <w:rPr>
                <w:lang w:val="en-GB"/>
              </w:rPr>
            </w:pPr>
            <w:r w:rsidRPr="005855BC">
              <w:rPr>
                <w:noProof/>
                <w:lang w:val="en-GB"/>
              </w:rPr>
              <w:drawing>
                <wp:inline distT="0" distB="0" distL="0" distR="0" wp14:anchorId="3F923071" wp14:editId="1F28269C">
                  <wp:extent cx="2552369" cy="2251769"/>
                  <wp:effectExtent l="0" t="0" r="635" b="0"/>
                  <wp:docPr id="222172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72736" name=""/>
                          <pic:cNvPicPr/>
                        </pic:nvPicPr>
                        <pic:blipFill>
                          <a:blip r:embed="rId43"/>
                          <a:stretch>
                            <a:fillRect/>
                          </a:stretch>
                        </pic:blipFill>
                        <pic:spPr>
                          <a:xfrm>
                            <a:off x="0" y="0"/>
                            <a:ext cx="2558406" cy="2257095"/>
                          </a:xfrm>
                          <a:prstGeom prst="rect">
                            <a:avLst/>
                          </a:prstGeom>
                        </pic:spPr>
                      </pic:pic>
                    </a:graphicData>
                  </a:graphic>
                </wp:inline>
              </w:drawing>
            </w:r>
          </w:p>
          <w:p w14:paraId="48492B80" w14:textId="77777777" w:rsidR="005855BC" w:rsidRDefault="005855BC" w:rsidP="005855BC">
            <w:pPr>
              <w:widowControl/>
              <w:autoSpaceDE/>
              <w:autoSpaceDN/>
              <w:rPr>
                <w:lang w:val="en-GB"/>
              </w:rPr>
            </w:pPr>
          </w:p>
          <w:p w14:paraId="1271E288" w14:textId="359ACE54" w:rsidR="005855BC" w:rsidRDefault="005855BC" w:rsidP="005855BC">
            <w:pPr>
              <w:widowControl/>
              <w:autoSpaceDE/>
              <w:autoSpaceDN/>
              <w:rPr>
                <w:lang w:val="en-GB"/>
              </w:rPr>
            </w:pPr>
            <w:r>
              <w:rPr>
                <w:rFonts w:hint="eastAsia"/>
                <w:lang w:val="en-GB"/>
              </w:rPr>
              <w:lastRenderedPageBreak/>
              <w:t>练习三（1）.</w:t>
            </w:r>
          </w:p>
          <w:p w14:paraId="77EACF5D" w14:textId="77777777" w:rsidR="005855BC" w:rsidRPr="005855BC" w:rsidRDefault="005855BC" w:rsidP="005855BC">
            <w:pPr>
              <w:widowControl/>
              <w:autoSpaceDE/>
              <w:autoSpaceDN/>
              <w:rPr>
                <w:lang w:val="en-GB"/>
              </w:rPr>
            </w:pPr>
            <w:r w:rsidRPr="005855BC">
              <w:rPr>
                <w:lang w:val="en-GB"/>
              </w:rPr>
              <w:t xml:space="preserve">x = </w:t>
            </w:r>
            <w:proofErr w:type="spellStart"/>
            <w:r w:rsidRPr="005855BC">
              <w:rPr>
                <w:lang w:val="en-GB"/>
              </w:rPr>
              <w:t>seq</w:t>
            </w:r>
            <w:proofErr w:type="spellEnd"/>
            <w:r w:rsidRPr="005855BC">
              <w:rPr>
                <w:lang w:val="en-GB"/>
              </w:rPr>
              <w:t>(0, 8, 0.1)</w:t>
            </w:r>
          </w:p>
          <w:p w14:paraId="06221A73" w14:textId="77777777" w:rsidR="005855BC" w:rsidRPr="005855BC" w:rsidRDefault="005855BC" w:rsidP="005855BC">
            <w:pPr>
              <w:widowControl/>
              <w:autoSpaceDE/>
              <w:autoSpaceDN/>
              <w:rPr>
                <w:lang w:val="en-GB"/>
              </w:rPr>
            </w:pPr>
            <w:r w:rsidRPr="005855BC">
              <w:rPr>
                <w:lang w:val="en-GB"/>
              </w:rPr>
              <w:t xml:space="preserve">y = </w:t>
            </w:r>
            <w:proofErr w:type="spellStart"/>
            <w:r w:rsidRPr="005855BC">
              <w:rPr>
                <w:lang w:val="en-GB"/>
              </w:rPr>
              <w:t>dunif</w:t>
            </w:r>
            <w:proofErr w:type="spellEnd"/>
            <w:r w:rsidRPr="005855BC">
              <w:rPr>
                <w:lang w:val="en-GB"/>
              </w:rPr>
              <w:t>(x, min = 2, max = 6)</w:t>
            </w:r>
          </w:p>
          <w:p w14:paraId="655D6466" w14:textId="77777777" w:rsidR="005855BC" w:rsidRPr="005855BC" w:rsidRDefault="005855BC" w:rsidP="005855BC">
            <w:pPr>
              <w:widowControl/>
              <w:autoSpaceDE/>
              <w:autoSpaceDN/>
              <w:rPr>
                <w:lang w:val="en-GB"/>
              </w:rPr>
            </w:pPr>
          </w:p>
          <w:p w14:paraId="4D129D4C" w14:textId="4AE186DA" w:rsidR="005855BC" w:rsidRDefault="005855BC" w:rsidP="005855BC">
            <w:pPr>
              <w:widowControl/>
              <w:autoSpaceDE/>
              <w:autoSpaceDN/>
              <w:rPr>
                <w:lang w:val="en-GB"/>
              </w:rPr>
            </w:pPr>
            <w:r w:rsidRPr="005855BC">
              <w:rPr>
                <w:lang w:val="en-GB"/>
              </w:rPr>
              <w:t xml:space="preserve">plot(x, y, type = "l", col = "blue", main = "均匀分布密度函数 [2,6]", </w:t>
            </w:r>
            <w:proofErr w:type="spellStart"/>
            <w:r w:rsidRPr="005855BC">
              <w:rPr>
                <w:lang w:val="en-GB"/>
              </w:rPr>
              <w:t>ylab</w:t>
            </w:r>
            <w:proofErr w:type="spellEnd"/>
            <w:r w:rsidRPr="005855BC">
              <w:rPr>
                <w:lang w:val="en-GB"/>
              </w:rPr>
              <w:t xml:space="preserve"> = "密度", </w:t>
            </w:r>
            <w:proofErr w:type="spellStart"/>
            <w:r w:rsidRPr="005855BC">
              <w:rPr>
                <w:lang w:val="en-GB"/>
              </w:rPr>
              <w:t>xlab</w:t>
            </w:r>
            <w:proofErr w:type="spellEnd"/>
            <w:r w:rsidRPr="005855BC">
              <w:rPr>
                <w:lang w:val="en-GB"/>
              </w:rPr>
              <w:t xml:space="preserve"> = "x")</w:t>
            </w:r>
          </w:p>
          <w:p w14:paraId="04131264" w14:textId="06421C7B" w:rsidR="005855BC" w:rsidRDefault="005855BC" w:rsidP="005855BC">
            <w:pPr>
              <w:widowControl/>
              <w:autoSpaceDE/>
              <w:autoSpaceDN/>
              <w:rPr>
                <w:lang w:val="en-GB"/>
              </w:rPr>
            </w:pPr>
            <w:r w:rsidRPr="005855BC">
              <w:rPr>
                <w:noProof/>
                <w:lang w:val="en-GB"/>
              </w:rPr>
              <w:drawing>
                <wp:inline distT="0" distB="0" distL="0" distR="0" wp14:anchorId="314B48C4" wp14:editId="303355E1">
                  <wp:extent cx="4639322" cy="3991532"/>
                  <wp:effectExtent l="0" t="0" r="8890" b="9525"/>
                  <wp:docPr id="1080414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14350" name=""/>
                          <pic:cNvPicPr/>
                        </pic:nvPicPr>
                        <pic:blipFill>
                          <a:blip r:embed="rId44"/>
                          <a:stretch>
                            <a:fillRect/>
                          </a:stretch>
                        </pic:blipFill>
                        <pic:spPr>
                          <a:xfrm>
                            <a:off x="0" y="0"/>
                            <a:ext cx="4639322" cy="3991532"/>
                          </a:xfrm>
                          <a:prstGeom prst="rect">
                            <a:avLst/>
                          </a:prstGeom>
                        </pic:spPr>
                      </pic:pic>
                    </a:graphicData>
                  </a:graphic>
                </wp:inline>
              </w:drawing>
            </w:r>
          </w:p>
          <w:p w14:paraId="0C0A3BCE" w14:textId="77777777" w:rsidR="005855BC" w:rsidRDefault="005855BC" w:rsidP="005855BC">
            <w:pPr>
              <w:widowControl/>
              <w:autoSpaceDE/>
              <w:autoSpaceDN/>
              <w:rPr>
                <w:lang w:val="en-GB"/>
              </w:rPr>
            </w:pPr>
          </w:p>
          <w:p w14:paraId="79949BB2" w14:textId="065ED602" w:rsidR="005855BC" w:rsidRDefault="005855BC" w:rsidP="005855BC">
            <w:pPr>
              <w:widowControl/>
              <w:autoSpaceDE/>
              <w:autoSpaceDN/>
              <w:rPr>
                <w:lang w:val="en-GB"/>
              </w:rPr>
            </w:pPr>
            <w:r>
              <w:rPr>
                <w:rFonts w:hint="eastAsia"/>
                <w:lang w:val="en-GB"/>
              </w:rPr>
              <w:t>练习三（2）.</w:t>
            </w:r>
          </w:p>
          <w:p w14:paraId="61D3A261" w14:textId="77777777" w:rsidR="005855BC" w:rsidRPr="005855BC" w:rsidRDefault="005855BC" w:rsidP="005855BC">
            <w:pPr>
              <w:widowControl/>
              <w:autoSpaceDE/>
              <w:autoSpaceDN/>
              <w:rPr>
                <w:lang w:val="en-GB"/>
              </w:rPr>
            </w:pPr>
            <w:r w:rsidRPr="005855BC">
              <w:rPr>
                <w:lang w:val="en-GB"/>
              </w:rPr>
              <w:t xml:space="preserve">x = </w:t>
            </w:r>
            <w:proofErr w:type="spellStart"/>
            <w:r w:rsidRPr="005855BC">
              <w:rPr>
                <w:lang w:val="en-GB"/>
              </w:rPr>
              <w:t>seq</w:t>
            </w:r>
            <w:proofErr w:type="spellEnd"/>
            <w:r w:rsidRPr="005855BC">
              <w:rPr>
                <w:lang w:val="en-GB"/>
              </w:rPr>
              <w:t>(0, 8, 0.1)</w:t>
            </w:r>
          </w:p>
          <w:p w14:paraId="0F094CF7" w14:textId="77777777" w:rsidR="005855BC" w:rsidRPr="005855BC" w:rsidRDefault="005855BC" w:rsidP="005855BC">
            <w:pPr>
              <w:widowControl/>
              <w:autoSpaceDE/>
              <w:autoSpaceDN/>
              <w:rPr>
                <w:lang w:val="en-GB"/>
              </w:rPr>
            </w:pPr>
            <w:r w:rsidRPr="005855BC">
              <w:rPr>
                <w:lang w:val="en-GB"/>
              </w:rPr>
              <w:t xml:space="preserve">y = </w:t>
            </w:r>
            <w:proofErr w:type="spellStart"/>
            <w:r w:rsidRPr="005855BC">
              <w:rPr>
                <w:lang w:val="en-GB"/>
              </w:rPr>
              <w:t>punif</w:t>
            </w:r>
            <w:proofErr w:type="spellEnd"/>
            <w:r w:rsidRPr="005855BC">
              <w:rPr>
                <w:lang w:val="en-GB"/>
              </w:rPr>
              <w:t>(x, min = 2, max = 6)</w:t>
            </w:r>
          </w:p>
          <w:p w14:paraId="72DA5E85" w14:textId="77777777" w:rsidR="005855BC" w:rsidRPr="005855BC" w:rsidRDefault="005855BC" w:rsidP="005855BC">
            <w:pPr>
              <w:widowControl/>
              <w:autoSpaceDE/>
              <w:autoSpaceDN/>
              <w:rPr>
                <w:lang w:val="en-GB"/>
              </w:rPr>
            </w:pPr>
          </w:p>
          <w:p w14:paraId="0A13D025" w14:textId="3E68F666" w:rsidR="005855BC" w:rsidRDefault="005855BC" w:rsidP="005855BC">
            <w:pPr>
              <w:widowControl/>
              <w:autoSpaceDE/>
              <w:autoSpaceDN/>
              <w:rPr>
                <w:lang w:val="en-GB"/>
              </w:rPr>
            </w:pPr>
            <w:r w:rsidRPr="005855BC">
              <w:rPr>
                <w:lang w:val="en-GB"/>
              </w:rPr>
              <w:t xml:space="preserve">plot(x, y, type = "l", col = "green", main = "均匀分布分布函数 [2,6]", </w:t>
            </w:r>
            <w:proofErr w:type="spellStart"/>
            <w:r w:rsidRPr="005855BC">
              <w:rPr>
                <w:lang w:val="en-GB"/>
              </w:rPr>
              <w:t>ylab</w:t>
            </w:r>
            <w:proofErr w:type="spellEnd"/>
            <w:r w:rsidRPr="005855BC">
              <w:rPr>
                <w:lang w:val="en-GB"/>
              </w:rPr>
              <w:t xml:space="preserve"> = "分布函数", </w:t>
            </w:r>
            <w:proofErr w:type="spellStart"/>
            <w:r w:rsidRPr="005855BC">
              <w:rPr>
                <w:lang w:val="en-GB"/>
              </w:rPr>
              <w:t>xlab</w:t>
            </w:r>
            <w:proofErr w:type="spellEnd"/>
            <w:r w:rsidRPr="005855BC">
              <w:rPr>
                <w:lang w:val="en-GB"/>
              </w:rPr>
              <w:t xml:space="preserve"> = "x")</w:t>
            </w:r>
          </w:p>
          <w:p w14:paraId="28277220" w14:textId="3749204D" w:rsidR="005855BC" w:rsidRDefault="005855BC" w:rsidP="005855BC">
            <w:pPr>
              <w:widowControl/>
              <w:autoSpaceDE/>
              <w:autoSpaceDN/>
              <w:rPr>
                <w:lang w:val="en-GB"/>
              </w:rPr>
            </w:pPr>
            <w:r w:rsidRPr="005855BC">
              <w:rPr>
                <w:noProof/>
                <w:lang w:val="en-GB"/>
              </w:rPr>
              <w:drawing>
                <wp:inline distT="0" distB="0" distL="0" distR="0" wp14:anchorId="0B68FC66" wp14:editId="4E3ABC5D">
                  <wp:extent cx="2761442" cy="2289976"/>
                  <wp:effectExtent l="0" t="0" r="1270" b="0"/>
                  <wp:docPr id="1696200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0829" name=""/>
                          <pic:cNvPicPr/>
                        </pic:nvPicPr>
                        <pic:blipFill>
                          <a:blip r:embed="rId45"/>
                          <a:stretch>
                            <a:fillRect/>
                          </a:stretch>
                        </pic:blipFill>
                        <pic:spPr>
                          <a:xfrm>
                            <a:off x="0" y="0"/>
                            <a:ext cx="2764231" cy="2292289"/>
                          </a:xfrm>
                          <a:prstGeom prst="rect">
                            <a:avLst/>
                          </a:prstGeom>
                        </pic:spPr>
                      </pic:pic>
                    </a:graphicData>
                  </a:graphic>
                </wp:inline>
              </w:drawing>
            </w:r>
          </w:p>
          <w:p w14:paraId="162B4F72" w14:textId="6114A0D3" w:rsidR="005B0218" w:rsidRPr="005B0218" w:rsidRDefault="005B0218" w:rsidP="005B0218">
            <w:pPr>
              <w:widowControl/>
              <w:autoSpaceDE/>
              <w:autoSpaceDN/>
              <w:rPr>
                <w:lang w:val="en-GB"/>
              </w:rPr>
            </w:pPr>
          </w:p>
        </w:tc>
      </w:tr>
      <w:tr w:rsidR="00AA40CB" w14:paraId="7E060DC9" w14:textId="77777777" w:rsidTr="0048530E">
        <w:trPr>
          <w:trHeight w:val="1624"/>
        </w:trPr>
        <w:tc>
          <w:tcPr>
            <w:tcW w:w="9016" w:type="dxa"/>
          </w:tcPr>
          <w:p w14:paraId="3371E696" w14:textId="77777777" w:rsidR="00AA40CB" w:rsidRDefault="00AA40CB" w:rsidP="0048530E">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33A7DEBC" w14:textId="77777777" w:rsidR="00AA40CB" w:rsidRDefault="00AA40CB" w:rsidP="0048530E">
            <w:pPr>
              <w:rPr>
                <w:bCs/>
                <w:color w:val="000000"/>
              </w:rPr>
            </w:pPr>
            <w:r>
              <w:rPr>
                <w:rFonts w:hint="eastAsia"/>
                <w:bCs/>
                <w:color w:val="000000"/>
              </w:rPr>
              <w:t>1 做的过程中遇到什么问题？如何解决的？</w:t>
            </w:r>
          </w:p>
          <w:p w14:paraId="4A18AEC2" w14:textId="77777777" w:rsidR="00AA40CB" w:rsidRDefault="00AA40CB" w:rsidP="0048530E">
            <w:pPr>
              <w:rPr>
                <w:bCs/>
                <w:color w:val="000000"/>
              </w:rPr>
            </w:pPr>
          </w:p>
          <w:p w14:paraId="2FF527DD" w14:textId="77777777" w:rsidR="00AA40CB" w:rsidRDefault="00AA40CB" w:rsidP="0048530E">
            <w:pPr>
              <w:rPr>
                <w:bCs/>
                <w:color w:val="000000"/>
              </w:rPr>
            </w:pPr>
          </w:p>
          <w:p w14:paraId="6B070586" w14:textId="77777777" w:rsidR="00AA40CB" w:rsidRPr="008779D2" w:rsidRDefault="00AA40CB" w:rsidP="0048530E">
            <w:pPr>
              <w:rPr>
                <w:bCs/>
                <w:color w:val="000000"/>
              </w:rPr>
            </w:pPr>
          </w:p>
          <w:p w14:paraId="076BE762" w14:textId="77777777" w:rsidR="00AA40CB" w:rsidRDefault="00AA40CB" w:rsidP="0048530E">
            <w:pPr>
              <w:rPr>
                <w:bCs/>
                <w:color w:val="000000"/>
              </w:rPr>
            </w:pPr>
            <w:r>
              <w:rPr>
                <w:rFonts w:hint="eastAsia"/>
                <w:bCs/>
                <w:color w:val="000000"/>
              </w:rPr>
              <w:t>2 知识总结与体会</w:t>
            </w:r>
          </w:p>
          <w:p w14:paraId="3038560C" w14:textId="77777777" w:rsidR="005855BC" w:rsidRPr="005855BC" w:rsidRDefault="005855BC" w:rsidP="005855BC">
            <w:pPr>
              <w:rPr>
                <w:bCs/>
                <w:color w:val="000000"/>
                <w:lang w:val="en-US"/>
              </w:rPr>
            </w:pPr>
            <w:r w:rsidRPr="005855BC">
              <w:rPr>
                <w:bCs/>
                <w:color w:val="000000"/>
                <w:lang w:val="en-US"/>
              </w:rPr>
              <w:t>本实验通过 R 语言绘制常见概率分布图，直观展示了</w:t>
            </w:r>
            <w:r w:rsidRPr="005855BC">
              <w:rPr>
                <w:b/>
                <w:bCs/>
                <w:color w:val="000000"/>
                <w:lang w:val="en-US"/>
              </w:rPr>
              <w:t>离散分布</w:t>
            </w:r>
            <w:r w:rsidRPr="005855BC">
              <w:rPr>
                <w:bCs/>
                <w:color w:val="000000"/>
                <w:lang w:val="en-US"/>
              </w:rPr>
              <w:t>（如二项分布、泊松分布）的分布律与分布函数，以及</w:t>
            </w:r>
            <w:r w:rsidRPr="005855BC">
              <w:rPr>
                <w:b/>
                <w:bCs/>
                <w:color w:val="000000"/>
                <w:lang w:val="en-US"/>
              </w:rPr>
              <w:t>连续分布</w:t>
            </w:r>
            <w:r w:rsidRPr="005855BC">
              <w:rPr>
                <w:bCs/>
                <w:color w:val="000000"/>
                <w:lang w:val="en-US"/>
              </w:rPr>
              <w:t>（如正态、指数、均匀分布）的概率密度与分布函数。</w:t>
            </w:r>
          </w:p>
          <w:p w14:paraId="7C49E8EA" w14:textId="77777777" w:rsidR="005855BC" w:rsidRPr="005855BC" w:rsidRDefault="005855BC" w:rsidP="005855BC">
            <w:pPr>
              <w:rPr>
                <w:bCs/>
                <w:color w:val="000000"/>
                <w:lang w:val="en-US"/>
              </w:rPr>
            </w:pPr>
            <w:r w:rsidRPr="005855BC">
              <w:rPr>
                <w:bCs/>
                <w:color w:val="000000"/>
                <w:lang w:val="en-US"/>
              </w:rPr>
              <w:t>通过图形观察，我们掌握了参数变化对分布形状的影响，例如标准差影响正态分布曲线宽度，泊松分布能近似拟合大样本低概率的二项分布等规律。</w:t>
            </w:r>
          </w:p>
          <w:p w14:paraId="3A79620D" w14:textId="77777777" w:rsidR="005855BC" w:rsidRPr="005855BC" w:rsidRDefault="005855BC" w:rsidP="005855BC">
            <w:pPr>
              <w:rPr>
                <w:bCs/>
                <w:color w:val="000000"/>
                <w:lang w:val="en-US"/>
              </w:rPr>
            </w:pPr>
            <w:r w:rsidRPr="005855BC">
              <w:rPr>
                <w:bCs/>
                <w:color w:val="000000"/>
                <w:lang w:val="en-US"/>
              </w:rPr>
              <w:t xml:space="preserve">实验中使用 </w:t>
            </w:r>
            <w:proofErr w:type="spellStart"/>
            <w:r w:rsidRPr="005855BC">
              <w:rPr>
                <w:bCs/>
                <w:color w:val="000000"/>
                <w:lang w:val="en-US"/>
              </w:rPr>
              <w:t>dbinom</w:t>
            </w:r>
            <w:proofErr w:type="spellEnd"/>
            <w:r w:rsidRPr="005855BC">
              <w:rPr>
                <w:bCs/>
                <w:color w:val="000000"/>
                <w:lang w:val="en-US"/>
              </w:rPr>
              <w:t>()、</w:t>
            </w:r>
            <w:proofErr w:type="spellStart"/>
            <w:r w:rsidRPr="005855BC">
              <w:rPr>
                <w:bCs/>
                <w:color w:val="000000"/>
                <w:lang w:val="en-US"/>
              </w:rPr>
              <w:t>dpois</w:t>
            </w:r>
            <w:proofErr w:type="spellEnd"/>
            <w:r w:rsidRPr="005855BC">
              <w:rPr>
                <w:bCs/>
                <w:color w:val="000000"/>
                <w:lang w:val="en-US"/>
              </w:rPr>
              <w:t>()、</w:t>
            </w:r>
            <w:proofErr w:type="spellStart"/>
            <w:r w:rsidRPr="005855BC">
              <w:rPr>
                <w:bCs/>
                <w:color w:val="000000"/>
                <w:lang w:val="en-US"/>
              </w:rPr>
              <w:t>dnorm</w:t>
            </w:r>
            <w:proofErr w:type="spellEnd"/>
            <w:r w:rsidRPr="005855BC">
              <w:rPr>
                <w:bCs/>
                <w:color w:val="000000"/>
                <w:lang w:val="en-US"/>
              </w:rPr>
              <w:t>()、</w:t>
            </w:r>
            <w:proofErr w:type="spellStart"/>
            <w:r w:rsidRPr="005855BC">
              <w:rPr>
                <w:bCs/>
                <w:color w:val="000000"/>
                <w:lang w:val="en-US"/>
              </w:rPr>
              <w:t>pexp</w:t>
            </w:r>
            <w:proofErr w:type="spellEnd"/>
            <w:r w:rsidRPr="005855BC">
              <w:rPr>
                <w:bCs/>
                <w:color w:val="000000"/>
                <w:lang w:val="en-US"/>
              </w:rPr>
              <w:t>()、</w:t>
            </w:r>
            <w:proofErr w:type="spellStart"/>
            <w:r w:rsidRPr="005855BC">
              <w:rPr>
                <w:bCs/>
                <w:color w:val="000000"/>
                <w:lang w:val="en-US"/>
              </w:rPr>
              <w:t>punif</w:t>
            </w:r>
            <w:proofErr w:type="spellEnd"/>
            <w:r w:rsidRPr="005855BC">
              <w:rPr>
                <w:bCs/>
                <w:color w:val="000000"/>
                <w:lang w:val="en-US"/>
              </w:rPr>
              <w:t>() 等函数快速实现绘图，增强了对抽象概率概念的理解。R语言强大的绘图功能提升了我们统计分析的效率与可视化表达能力。</w:t>
            </w:r>
          </w:p>
          <w:p w14:paraId="5DB36F1A" w14:textId="77777777" w:rsidR="005855BC" w:rsidRPr="005855BC" w:rsidRDefault="005855BC" w:rsidP="005855BC">
            <w:pPr>
              <w:rPr>
                <w:bCs/>
                <w:color w:val="000000"/>
                <w:lang w:val="en-US"/>
              </w:rPr>
            </w:pPr>
            <w:r w:rsidRPr="005855BC">
              <w:rPr>
                <w:bCs/>
                <w:color w:val="000000"/>
                <w:lang w:val="en-US"/>
              </w:rPr>
              <w:t>本实验帮助我们建立了概率分布与图形之间的直观联系，为后续数据分析与建模打下了基础。</w:t>
            </w:r>
          </w:p>
          <w:p w14:paraId="51985E43" w14:textId="77777777" w:rsidR="00AA40CB" w:rsidRPr="005855BC" w:rsidRDefault="00AA40CB" w:rsidP="0048530E">
            <w:pPr>
              <w:rPr>
                <w:bCs/>
                <w:color w:val="000000"/>
                <w:lang w:val="en-US"/>
              </w:rPr>
            </w:pPr>
          </w:p>
          <w:p w14:paraId="5D650B00" w14:textId="77777777" w:rsidR="00AA40CB" w:rsidRDefault="00AA40CB" w:rsidP="0048530E">
            <w:pPr>
              <w:rPr>
                <w:bCs/>
                <w:color w:val="000000"/>
              </w:rPr>
            </w:pPr>
          </w:p>
          <w:p w14:paraId="0863F6F7" w14:textId="77777777" w:rsidR="00AA40CB" w:rsidRPr="00B24BBB" w:rsidRDefault="00AA40CB" w:rsidP="0048530E">
            <w:pPr>
              <w:rPr>
                <w:b/>
                <w:color w:val="000000"/>
                <w:szCs w:val="21"/>
              </w:rPr>
            </w:pPr>
          </w:p>
        </w:tc>
      </w:tr>
    </w:tbl>
    <w:p w14:paraId="134A13E9" w14:textId="77777777" w:rsidR="00AA40CB" w:rsidRDefault="00AA40CB">
      <w:pPr>
        <w:widowControl/>
        <w:autoSpaceDE/>
        <w:autoSpaceDN/>
      </w:pPr>
    </w:p>
    <w:p w14:paraId="4307EC11" w14:textId="2DB3DB43" w:rsidR="002A2851" w:rsidRDefault="002A2851">
      <w:pPr>
        <w:widowControl/>
        <w:autoSpaceDE/>
        <w:autoSpaceDN/>
      </w:pPr>
    </w:p>
    <w:p w14:paraId="67EF544E" w14:textId="77777777" w:rsidR="002A2851" w:rsidRDefault="002A2851">
      <w:pPr>
        <w:widowControl/>
        <w:autoSpaceDE/>
        <w:autoSpaceDN/>
      </w:pPr>
      <w:r>
        <w:br w:type="page"/>
      </w:r>
    </w:p>
    <w:p w14:paraId="41A89294" w14:textId="0578D0C3" w:rsidR="00AA40CB" w:rsidRDefault="005855BC" w:rsidP="005855BC">
      <w:pPr>
        <w:pStyle w:val="3"/>
      </w:pPr>
      <w:r>
        <w:rPr>
          <w:rFonts w:ascii="宋体" w:eastAsia="宋体" w:hAnsi="宋体" w:cs="宋体" w:hint="eastAsia"/>
        </w:rPr>
        <w:lastRenderedPageBreak/>
        <w:t>实验三. 服务窗口设置问题</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AA40CB" w14:paraId="3AEA266A" w14:textId="77777777" w:rsidTr="0048530E">
        <w:trPr>
          <w:trHeight w:val="1176"/>
        </w:trPr>
        <w:tc>
          <w:tcPr>
            <w:tcW w:w="9016" w:type="dxa"/>
          </w:tcPr>
          <w:p w14:paraId="5D5482FB" w14:textId="77777777" w:rsidR="00AA40CB" w:rsidRPr="00B24BBB" w:rsidRDefault="00AA40CB" w:rsidP="0048530E">
            <w:pPr>
              <w:snapToGrid w:val="0"/>
              <w:spacing w:before="120" w:after="120"/>
              <w:rPr>
                <w:b/>
                <w:bCs/>
                <w:color w:val="000000"/>
              </w:rPr>
            </w:pPr>
            <w:r w:rsidRPr="00B24BBB">
              <w:rPr>
                <w:b/>
                <w:bCs/>
                <w:color w:val="000000"/>
              </w:rPr>
              <w:t>一、实验目的：</w:t>
            </w:r>
          </w:p>
          <w:p w14:paraId="3DBD1D72" w14:textId="77777777" w:rsidR="005855BC" w:rsidRPr="005855BC" w:rsidRDefault="005855BC" w:rsidP="005855BC">
            <w:pPr>
              <w:spacing w:line="300" w:lineRule="auto"/>
              <w:ind w:firstLineChars="200" w:firstLine="440"/>
              <w:rPr>
                <w:rFonts w:asciiTheme="minorEastAsia" w:hAnsiTheme="minorEastAsia"/>
                <w:szCs w:val="21"/>
              </w:rPr>
            </w:pPr>
            <w:r w:rsidRPr="005855BC">
              <w:rPr>
                <w:rFonts w:asciiTheme="minorEastAsia" w:hAnsiTheme="minorEastAsia"/>
                <w:szCs w:val="21"/>
              </w:rPr>
              <w:t xml:space="preserve">1.加深对二项分布的理解 </w:t>
            </w:r>
          </w:p>
          <w:p w14:paraId="47985B0F" w14:textId="1B1F7855" w:rsidR="00AA40CB" w:rsidRDefault="005855BC" w:rsidP="005855BC">
            <w:pPr>
              <w:ind w:left="59" w:firstLineChars="200" w:firstLine="440"/>
            </w:pPr>
            <w:r w:rsidRPr="005855BC">
              <w:rPr>
                <w:rFonts w:asciiTheme="minorEastAsia" w:hAnsiTheme="minorEastAsia"/>
                <w:szCs w:val="21"/>
              </w:rPr>
              <w:t>2.掌握二项分布在实际问题中的应用</w:t>
            </w:r>
          </w:p>
        </w:tc>
      </w:tr>
      <w:tr w:rsidR="00AA40CB" w14:paraId="683FF0E3" w14:textId="77777777" w:rsidTr="0048530E">
        <w:trPr>
          <w:trHeight w:val="1640"/>
        </w:trPr>
        <w:tc>
          <w:tcPr>
            <w:tcW w:w="9016" w:type="dxa"/>
          </w:tcPr>
          <w:p w14:paraId="43D093CA" w14:textId="77777777" w:rsidR="00AA40CB" w:rsidRPr="00B24BBB" w:rsidRDefault="00AA40CB" w:rsidP="0048530E">
            <w:pPr>
              <w:snapToGrid w:val="0"/>
              <w:spacing w:before="120" w:after="120"/>
              <w:rPr>
                <w:b/>
                <w:bCs/>
                <w:color w:val="000000"/>
              </w:rPr>
            </w:pPr>
            <w:r w:rsidRPr="00B24BBB">
              <w:rPr>
                <w:b/>
                <w:bCs/>
                <w:color w:val="000000"/>
              </w:rPr>
              <w:t>二、实验环境：</w:t>
            </w:r>
          </w:p>
          <w:p w14:paraId="33C279B6" w14:textId="77777777" w:rsidR="00AA40CB" w:rsidRPr="00607B97" w:rsidRDefault="00AA40CB" w:rsidP="00AA40CB">
            <w:pPr>
              <w:pStyle w:val="a7"/>
              <w:numPr>
                <w:ilvl w:val="0"/>
                <w:numId w:val="35"/>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46C3FFFA" w14:textId="77777777" w:rsidR="00AA40CB" w:rsidRDefault="00AA40CB" w:rsidP="0048530E">
            <w:pPr>
              <w:widowControl/>
              <w:autoSpaceDE/>
              <w:autoSpaceDN/>
              <w:ind w:left="59"/>
            </w:pPr>
            <w:r>
              <w:rPr>
                <w:rFonts w:hint="eastAsia"/>
              </w:rPr>
              <w:t>环境： R编译器及R</w:t>
            </w:r>
            <w:r>
              <w:t>Studio</w:t>
            </w:r>
          </w:p>
        </w:tc>
      </w:tr>
      <w:tr w:rsidR="00AA40CB" w14:paraId="1C0C6E67" w14:textId="77777777" w:rsidTr="0048530E">
        <w:trPr>
          <w:trHeight w:val="1176"/>
        </w:trPr>
        <w:tc>
          <w:tcPr>
            <w:tcW w:w="9016" w:type="dxa"/>
          </w:tcPr>
          <w:p w14:paraId="780910D9" w14:textId="77777777" w:rsidR="00AA40CB" w:rsidRDefault="00AA40CB" w:rsidP="0048530E">
            <w:pPr>
              <w:snapToGrid w:val="0"/>
              <w:spacing w:before="120" w:after="120"/>
              <w:rPr>
                <w:b/>
                <w:bCs/>
                <w:color w:val="000000"/>
              </w:rPr>
            </w:pPr>
            <w:r w:rsidRPr="00B24BBB">
              <w:rPr>
                <w:b/>
                <w:bCs/>
                <w:color w:val="000000"/>
              </w:rPr>
              <w:t>三、实验内容、要求</w:t>
            </w:r>
          </w:p>
          <w:p w14:paraId="0ED8539D" w14:textId="77777777" w:rsidR="00AA40CB" w:rsidRDefault="00AA40CB" w:rsidP="0048530E">
            <w:pPr>
              <w:widowControl/>
              <w:autoSpaceDE/>
              <w:autoSpaceDN/>
              <w:ind w:left="59"/>
            </w:pPr>
            <w:r>
              <w:t xml:space="preserve">      </w:t>
            </w:r>
            <w:r>
              <w:rPr>
                <w:rFonts w:hint="eastAsia"/>
              </w:rPr>
              <w:t>见实验指导书</w:t>
            </w:r>
          </w:p>
        </w:tc>
      </w:tr>
      <w:tr w:rsidR="00AA40CB" w14:paraId="2F9C531E" w14:textId="77777777" w:rsidTr="0048530E">
        <w:trPr>
          <w:trHeight w:val="1624"/>
        </w:trPr>
        <w:tc>
          <w:tcPr>
            <w:tcW w:w="9016" w:type="dxa"/>
          </w:tcPr>
          <w:p w14:paraId="23F41A05" w14:textId="77777777" w:rsidR="00AA40CB" w:rsidRDefault="00AA40CB" w:rsidP="0048530E">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6696F8EC" w14:textId="77777777" w:rsidR="00AA40CB" w:rsidRPr="00D03384" w:rsidRDefault="00AA40CB" w:rsidP="0048530E">
            <w:pPr>
              <w:ind w:firstLineChars="100" w:firstLine="220"/>
              <w:rPr>
                <w:b/>
                <w:color w:val="000000"/>
                <w:szCs w:val="21"/>
              </w:rPr>
            </w:pPr>
            <w:r>
              <w:rPr>
                <w:rFonts w:hint="eastAsia"/>
                <w:bCs/>
                <w:color w:val="000000"/>
              </w:rPr>
              <w:t>输入的指令、代码、运行结果及截图。</w:t>
            </w:r>
          </w:p>
          <w:p w14:paraId="3258C213" w14:textId="77777777" w:rsidR="00AA40CB" w:rsidRDefault="00CC1359" w:rsidP="0048530E">
            <w:pPr>
              <w:widowControl/>
              <w:autoSpaceDE/>
              <w:autoSpaceDN/>
              <w:ind w:left="59"/>
            </w:pPr>
            <w:r>
              <w:rPr>
                <w:rFonts w:hint="eastAsia"/>
              </w:rPr>
              <w:t>例题一.</w:t>
            </w:r>
          </w:p>
          <w:p w14:paraId="74ACC55A" w14:textId="77777777" w:rsidR="00CC1359" w:rsidRPr="00CC1359" w:rsidRDefault="00CC1359" w:rsidP="00CC1359">
            <w:pPr>
              <w:widowControl/>
              <w:autoSpaceDE/>
              <w:autoSpaceDN/>
              <w:ind w:left="59"/>
              <w:rPr>
                <w:lang w:val="en-GB"/>
              </w:rPr>
            </w:pPr>
            <w:r w:rsidRPr="00CC1359">
              <w:rPr>
                <w:lang w:val="en-GB"/>
              </w:rPr>
              <w:t>n=200</w:t>
            </w:r>
          </w:p>
          <w:p w14:paraId="231C0043" w14:textId="77777777" w:rsidR="00CC1359" w:rsidRPr="00CC1359" w:rsidRDefault="00CC1359" w:rsidP="00CC1359">
            <w:pPr>
              <w:widowControl/>
              <w:autoSpaceDE/>
              <w:autoSpaceDN/>
              <w:ind w:left="59"/>
              <w:rPr>
                <w:lang w:val="en-GB"/>
              </w:rPr>
            </w:pPr>
            <w:r w:rsidRPr="00CC1359">
              <w:rPr>
                <w:lang w:val="en-GB"/>
              </w:rPr>
              <w:t>s=3</w:t>
            </w:r>
          </w:p>
          <w:p w14:paraId="0442D9D8" w14:textId="77777777" w:rsidR="00CC1359" w:rsidRPr="00CC1359" w:rsidRDefault="00CC1359" w:rsidP="00CC1359">
            <w:pPr>
              <w:widowControl/>
              <w:autoSpaceDE/>
              <w:autoSpaceDN/>
              <w:ind w:left="59"/>
              <w:rPr>
                <w:lang w:val="en-GB"/>
              </w:rPr>
            </w:pPr>
            <w:r w:rsidRPr="00CC1359">
              <w:rPr>
                <w:lang w:val="en-GB"/>
              </w:rPr>
              <w:t>p=0.1</w:t>
            </w:r>
          </w:p>
          <w:p w14:paraId="13ABDC3C" w14:textId="77777777" w:rsidR="00CC1359" w:rsidRPr="00CC1359" w:rsidRDefault="00CC1359" w:rsidP="00CC1359">
            <w:pPr>
              <w:widowControl/>
              <w:autoSpaceDE/>
              <w:autoSpaceDN/>
              <w:ind w:left="59"/>
              <w:rPr>
                <w:lang w:val="en-GB"/>
              </w:rPr>
            </w:pPr>
            <w:r w:rsidRPr="00CC1359">
              <w:rPr>
                <w:lang w:val="en-GB"/>
              </w:rPr>
              <w:t>a=0.95</w:t>
            </w:r>
          </w:p>
          <w:p w14:paraId="432C9614" w14:textId="77777777" w:rsidR="00CC1359" w:rsidRPr="00CC1359" w:rsidRDefault="00CC1359" w:rsidP="00CC1359">
            <w:pPr>
              <w:widowControl/>
              <w:autoSpaceDE/>
              <w:autoSpaceDN/>
              <w:ind w:left="59"/>
              <w:rPr>
                <w:lang w:val="en-GB"/>
              </w:rPr>
            </w:pPr>
            <w:r w:rsidRPr="00CC1359">
              <w:rPr>
                <w:lang w:val="en-GB"/>
              </w:rPr>
              <w:t>for(m in 1:15)</w:t>
            </w:r>
          </w:p>
          <w:p w14:paraId="20866485" w14:textId="77777777" w:rsidR="00CC1359" w:rsidRPr="00CC1359" w:rsidRDefault="00CC1359" w:rsidP="00CC1359">
            <w:pPr>
              <w:widowControl/>
              <w:autoSpaceDE/>
              <w:autoSpaceDN/>
              <w:ind w:left="59"/>
              <w:rPr>
                <w:lang w:val="en-GB"/>
              </w:rPr>
            </w:pPr>
            <w:r w:rsidRPr="00CC1359">
              <w:rPr>
                <w:lang w:val="en-GB"/>
              </w:rPr>
              <w:t>{</w:t>
            </w:r>
          </w:p>
          <w:p w14:paraId="5ECB0154" w14:textId="77777777" w:rsidR="00CC1359" w:rsidRPr="00CC1359" w:rsidRDefault="00CC1359" w:rsidP="00CC1359">
            <w:pPr>
              <w:widowControl/>
              <w:autoSpaceDE/>
              <w:autoSpaceDN/>
              <w:ind w:left="59"/>
              <w:rPr>
                <w:lang w:val="en-GB"/>
              </w:rPr>
            </w:pPr>
            <w:r w:rsidRPr="00CC1359">
              <w:rPr>
                <w:lang w:val="en-GB"/>
              </w:rPr>
              <w:t xml:space="preserve">    l=0</w:t>
            </w:r>
          </w:p>
          <w:p w14:paraId="2CFEEA81" w14:textId="77777777" w:rsidR="00CC1359" w:rsidRPr="00CC1359" w:rsidRDefault="00CC1359" w:rsidP="00CC1359">
            <w:pPr>
              <w:widowControl/>
              <w:autoSpaceDE/>
              <w:autoSpaceDN/>
              <w:ind w:left="59"/>
              <w:rPr>
                <w:lang w:val="en-GB"/>
              </w:rPr>
            </w:pPr>
            <w:r w:rsidRPr="00CC1359">
              <w:rPr>
                <w:lang w:val="en-GB"/>
              </w:rPr>
              <w:t xml:space="preserve">    c=0</w:t>
            </w:r>
          </w:p>
          <w:p w14:paraId="4A771B6C" w14:textId="77777777" w:rsidR="00CC1359" w:rsidRPr="00CC1359" w:rsidRDefault="00CC1359" w:rsidP="00CC1359">
            <w:pPr>
              <w:widowControl/>
              <w:autoSpaceDE/>
              <w:autoSpaceDN/>
              <w:ind w:left="59"/>
              <w:rPr>
                <w:lang w:val="en-GB"/>
              </w:rPr>
            </w:pPr>
            <w:r w:rsidRPr="00CC1359">
              <w:rPr>
                <w:lang w:val="en-GB"/>
              </w:rPr>
              <w:t xml:space="preserve">    for(k in 0:(m*s))</w:t>
            </w:r>
          </w:p>
          <w:p w14:paraId="5663DFCA" w14:textId="77777777" w:rsidR="00CC1359" w:rsidRPr="00CC1359" w:rsidRDefault="00CC1359" w:rsidP="00CC1359">
            <w:pPr>
              <w:widowControl/>
              <w:autoSpaceDE/>
              <w:autoSpaceDN/>
              <w:ind w:left="59"/>
              <w:rPr>
                <w:lang w:val="en-GB"/>
              </w:rPr>
            </w:pPr>
            <w:r w:rsidRPr="00CC1359">
              <w:rPr>
                <w:lang w:val="en-GB"/>
              </w:rPr>
              <w:t xml:space="preserve">    {</w:t>
            </w:r>
          </w:p>
          <w:p w14:paraId="508D3541" w14:textId="77777777" w:rsidR="00CC1359" w:rsidRPr="00CC1359" w:rsidRDefault="00CC1359" w:rsidP="00CC1359">
            <w:pPr>
              <w:widowControl/>
              <w:autoSpaceDE/>
              <w:autoSpaceDN/>
              <w:ind w:left="59"/>
              <w:rPr>
                <w:lang w:val="en-GB"/>
              </w:rPr>
            </w:pPr>
            <w:r w:rsidRPr="00CC1359">
              <w:rPr>
                <w:lang w:val="en-GB"/>
              </w:rPr>
              <w:t xml:space="preserve">        l=</w:t>
            </w:r>
            <w:proofErr w:type="spellStart"/>
            <w:r w:rsidRPr="00CC1359">
              <w:rPr>
                <w:lang w:val="en-GB"/>
              </w:rPr>
              <w:t>l+choose</w:t>
            </w:r>
            <w:proofErr w:type="spellEnd"/>
            <w:r w:rsidRPr="00CC1359">
              <w:rPr>
                <w:lang w:val="en-GB"/>
              </w:rPr>
              <w:t>(</w:t>
            </w:r>
            <w:proofErr w:type="spellStart"/>
            <w:r w:rsidRPr="00CC1359">
              <w:rPr>
                <w:lang w:val="en-GB"/>
              </w:rPr>
              <w:t>n,k</w:t>
            </w:r>
            <w:proofErr w:type="spellEnd"/>
            <w:r w:rsidRPr="00CC1359">
              <w:rPr>
                <w:lang w:val="en-GB"/>
              </w:rPr>
              <w:t>)*</w:t>
            </w:r>
            <w:proofErr w:type="spellStart"/>
            <w:r w:rsidRPr="00CC1359">
              <w:rPr>
                <w:lang w:val="en-GB"/>
              </w:rPr>
              <w:t>p^k</w:t>
            </w:r>
            <w:proofErr w:type="spellEnd"/>
            <w:r w:rsidRPr="00CC1359">
              <w:rPr>
                <w:lang w:val="en-GB"/>
              </w:rPr>
              <w:t>*(1-p)^(n-k)</w:t>
            </w:r>
          </w:p>
          <w:p w14:paraId="5440D587" w14:textId="77777777" w:rsidR="00CC1359" w:rsidRDefault="00CC1359" w:rsidP="00CC1359">
            <w:pPr>
              <w:widowControl/>
              <w:autoSpaceDE/>
              <w:autoSpaceDN/>
              <w:ind w:left="59"/>
            </w:pPr>
            <w:r w:rsidRPr="00CC1359">
              <w:rPr>
                <w:lang w:val="en-GB"/>
              </w:rPr>
              <w:t xml:space="preserve">    </w:t>
            </w:r>
            <w:r>
              <w:t>}</w:t>
            </w:r>
          </w:p>
          <w:p w14:paraId="564C90DB" w14:textId="77777777" w:rsidR="00CC1359" w:rsidRDefault="00CC1359" w:rsidP="00CC1359">
            <w:pPr>
              <w:widowControl/>
              <w:autoSpaceDE/>
              <w:autoSpaceDN/>
              <w:ind w:left="59"/>
            </w:pPr>
            <w:r>
              <w:t xml:space="preserve">    cat("l(",m,")=",l,"\n")</w:t>
            </w:r>
          </w:p>
          <w:p w14:paraId="265AE203" w14:textId="77777777" w:rsidR="00CC1359" w:rsidRDefault="00CC1359" w:rsidP="00CC1359">
            <w:pPr>
              <w:widowControl/>
              <w:autoSpaceDE/>
              <w:autoSpaceDN/>
              <w:ind w:left="59"/>
            </w:pPr>
            <w:r>
              <w:t>}</w:t>
            </w:r>
          </w:p>
          <w:p w14:paraId="17C0B7A4" w14:textId="77777777" w:rsidR="00CC1359" w:rsidRDefault="00CC1359" w:rsidP="00CC1359">
            <w:pPr>
              <w:widowControl/>
              <w:autoSpaceDE/>
              <w:autoSpaceDN/>
              <w:ind w:left="59"/>
            </w:pPr>
            <w:r w:rsidRPr="00CC1359">
              <w:rPr>
                <w:noProof/>
              </w:rPr>
              <w:drawing>
                <wp:inline distT="0" distB="0" distL="0" distR="0" wp14:anchorId="78A1DD4E" wp14:editId="63897FD3">
                  <wp:extent cx="2182100" cy="2655735"/>
                  <wp:effectExtent l="0" t="0" r="8890" b="0"/>
                  <wp:docPr id="1713356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56032" name=""/>
                          <pic:cNvPicPr/>
                        </pic:nvPicPr>
                        <pic:blipFill>
                          <a:blip r:embed="rId46"/>
                          <a:stretch>
                            <a:fillRect/>
                          </a:stretch>
                        </pic:blipFill>
                        <pic:spPr>
                          <a:xfrm>
                            <a:off x="0" y="0"/>
                            <a:ext cx="2191298" cy="2666929"/>
                          </a:xfrm>
                          <a:prstGeom prst="rect">
                            <a:avLst/>
                          </a:prstGeom>
                        </pic:spPr>
                      </pic:pic>
                    </a:graphicData>
                  </a:graphic>
                </wp:inline>
              </w:drawing>
            </w:r>
          </w:p>
          <w:p w14:paraId="75BA865D" w14:textId="77777777" w:rsidR="00CC1359" w:rsidRPr="00CC1359" w:rsidRDefault="00CC1359" w:rsidP="00CC1359">
            <w:pPr>
              <w:widowControl/>
              <w:autoSpaceDE/>
              <w:autoSpaceDN/>
              <w:rPr>
                <w:lang w:val="en-GB"/>
              </w:rPr>
            </w:pPr>
            <w:r w:rsidRPr="00CC1359">
              <w:rPr>
                <w:lang w:val="en-GB"/>
              </w:rPr>
              <w:lastRenderedPageBreak/>
              <w:t>p=0.1</w:t>
            </w:r>
          </w:p>
          <w:p w14:paraId="0FC19932" w14:textId="77777777" w:rsidR="00CC1359" w:rsidRPr="00CC1359" w:rsidRDefault="00CC1359" w:rsidP="00CC1359">
            <w:pPr>
              <w:widowControl/>
              <w:autoSpaceDE/>
              <w:autoSpaceDN/>
              <w:rPr>
                <w:lang w:val="en-GB"/>
              </w:rPr>
            </w:pPr>
            <w:r w:rsidRPr="00CC1359">
              <w:rPr>
                <w:lang w:val="en-GB"/>
              </w:rPr>
              <w:t>n=200</w:t>
            </w:r>
          </w:p>
          <w:p w14:paraId="111ECCF0" w14:textId="77777777" w:rsidR="00CC1359" w:rsidRPr="00CC1359" w:rsidRDefault="00CC1359" w:rsidP="00CC1359">
            <w:pPr>
              <w:widowControl/>
              <w:autoSpaceDE/>
              <w:autoSpaceDN/>
              <w:rPr>
                <w:lang w:val="en-GB"/>
              </w:rPr>
            </w:pPr>
            <w:r w:rsidRPr="00CC1359">
              <w:rPr>
                <w:lang w:val="en-GB"/>
              </w:rPr>
              <w:t>s=3</w:t>
            </w:r>
          </w:p>
          <w:p w14:paraId="65A8C862" w14:textId="77777777" w:rsidR="00CC1359" w:rsidRPr="00CC1359" w:rsidRDefault="00CC1359" w:rsidP="00CC1359">
            <w:pPr>
              <w:widowControl/>
              <w:autoSpaceDE/>
              <w:autoSpaceDN/>
              <w:rPr>
                <w:lang w:val="en-GB"/>
              </w:rPr>
            </w:pPr>
            <w:proofErr w:type="spellStart"/>
            <w:r w:rsidRPr="00CC1359">
              <w:rPr>
                <w:lang w:val="en-GB"/>
              </w:rPr>
              <w:t>zcs</w:t>
            </w:r>
            <w:proofErr w:type="spellEnd"/>
            <w:r w:rsidRPr="00CC1359">
              <w:rPr>
                <w:lang w:val="en-GB"/>
              </w:rPr>
              <w:t>=1000</w:t>
            </w:r>
          </w:p>
          <w:p w14:paraId="171C5675" w14:textId="77777777" w:rsidR="00CC1359" w:rsidRPr="00CC1359" w:rsidRDefault="00CC1359" w:rsidP="00CC1359">
            <w:pPr>
              <w:widowControl/>
              <w:autoSpaceDE/>
              <w:autoSpaceDN/>
              <w:rPr>
                <w:lang w:val="en-GB"/>
              </w:rPr>
            </w:pPr>
            <w:r w:rsidRPr="00CC1359">
              <w:rPr>
                <w:lang w:val="en-GB"/>
              </w:rPr>
              <w:t>alpha=0.95</w:t>
            </w:r>
          </w:p>
          <w:p w14:paraId="352D8DD6" w14:textId="77777777" w:rsidR="00CC1359" w:rsidRPr="00CC1359" w:rsidRDefault="00CC1359" w:rsidP="00CC1359">
            <w:pPr>
              <w:widowControl/>
              <w:autoSpaceDE/>
              <w:autoSpaceDN/>
              <w:rPr>
                <w:lang w:val="en-GB"/>
              </w:rPr>
            </w:pPr>
            <w:r w:rsidRPr="00CC1359">
              <w:rPr>
                <w:lang w:val="en-GB"/>
              </w:rPr>
              <w:t>for(m in 1:15)</w:t>
            </w:r>
          </w:p>
          <w:p w14:paraId="2FA72196" w14:textId="77777777" w:rsidR="00CC1359" w:rsidRPr="00CC1359" w:rsidRDefault="00CC1359" w:rsidP="00CC1359">
            <w:pPr>
              <w:widowControl/>
              <w:autoSpaceDE/>
              <w:autoSpaceDN/>
              <w:rPr>
                <w:lang w:val="en-GB"/>
              </w:rPr>
            </w:pPr>
            <w:r w:rsidRPr="00CC1359">
              <w:rPr>
                <w:lang w:val="en-GB"/>
              </w:rPr>
              <w:t>{</w:t>
            </w:r>
          </w:p>
          <w:p w14:paraId="39C03EF9" w14:textId="77777777" w:rsidR="00CC1359" w:rsidRPr="00CC1359" w:rsidRDefault="00CC1359" w:rsidP="00CC1359">
            <w:pPr>
              <w:widowControl/>
              <w:autoSpaceDE/>
              <w:autoSpaceDN/>
              <w:rPr>
                <w:lang w:val="en-GB"/>
              </w:rPr>
            </w:pPr>
            <w:r w:rsidRPr="00CC1359">
              <w:rPr>
                <w:lang w:val="en-GB"/>
              </w:rPr>
              <w:t xml:space="preserve">    b=0</w:t>
            </w:r>
          </w:p>
          <w:p w14:paraId="1F3CBB3D" w14:textId="77777777" w:rsidR="00CC1359" w:rsidRPr="00CC1359" w:rsidRDefault="00CC1359" w:rsidP="00CC1359">
            <w:pPr>
              <w:widowControl/>
              <w:autoSpaceDE/>
              <w:autoSpaceDN/>
              <w:rPr>
                <w:lang w:val="en-GB"/>
              </w:rPr>
            </w:pPr>
            <w:r w:rsidRPr="00CC1359">
              <w:rPr>
                <w:lang w:val="en-GB"/>
              </w:rPr>
              <w:t xml:space="preserve">    for(j in 1:zcs)</w:t>
            </w:r>
          </w:p>
          <w:p w14:paraId="77E7D266" w14:textId="77777777" w:rsidR="00CC1359" w:rsidRPr="00CC1359" w:rsidRDefault="00CC1359" w:rsidP="00CC1359">
            <w:pPr>
              <w:widowControl/>
              <w:autoSpaceDE/>
              <w:autoSpaceDN/>
              <w:rPr>
                <w:lang w:val="en-GB"/>
              </w:rPr>
            </w:pPr>
            <w:r w:rsidRPr="00CC1359">
              <w:rPr>
                <w:lang w:val="en-GB"/>
              </w:rPr>
              <w:t xml:space="preserve">    {</w:t>
            </w:r>
          </w:p>
          <w:p w14:paraId="137F7896" w14:textId="77777777" w:rsidR="00CC1359" w:rsidRPr="00CC1359" w:rsidRDefault="00CC1359" w:rsidP="00CC1359">
            <w:pPr>
              <w:widowControl/>
              <w:autoSpaceDE/>
              <w:autoSpaceDN/>
              <w:rPr>
                <w:lang w:val="en-GB"/>
              </w:rPr>
            </w:pPr>
            <w:r w:rsidRPr="00CC1359">
              <w:rPr>
                <w:lang w:val="en-GB"/>
              </w:rPr>
              <w:t xml:space="preserve">        a=0</w:t>
            </w:r>
          </w:p>
          <w:p w14:paraId="1C41CAC4" w14:textId="77777777" w:rsidR="00CC1359" w:rsidRPr="00CC1359" w:rsidRDefault="00CC1359" w:rsidP="00CC1359">
            <w:pPr>
              <w:widowControl/>
              <w:autoSpaceDE/>
              <w:autoSpaceDN/>
              <w:rPr>
                <w:lang w:val="en-GB"/>
              </w:rPr>
            </w:pPr>
            <w:r w:rsidRPr="00CC1359">
              <w:rPr>
                <w:lang w:val="en-GB"/>
              </w:rPr>
              <w:t xml:space="preserve">        for(</w:t>
            </w:r>
            <w:proofErr w:type="spellStart"/>
            <w:r w:rsidRPr="00CC1359">
              <w:rPr>
                <w:lang w:val="en-GB"/>
              </w:rPr>
              <w:t>i</w:t>
            </w:r>
            <w:proofErr w:type="spellEnd"/>
            <w:r w:rsidRPr="00CC1359">
              <w:rPr>
                <w:lang w:val="en-GB"/>
              </w:rPr>
              <w:t xml:space="preserve"> in 1:n)</w:t>
            </w:r>
          </w:p>
          <w:p w14:paraId="230C847E" w14:textId="77777777" w:rsidR="00CC1359" w:rsidRPr="00CC1359" w:rsidRDefault="00CC1359" w:rsidP="00CC1359">
            <w:pPr>
              <w:widowControl/>
              <w:autoSpaceDE/>
              <w:autoSpaceDN/>
              <w:rPr>
                <w:lang w:val="en-GB"/>
              </w:rPr>
            </w:pPr>
            <w:r w:rsidRPr="00CC1359">
              <w:rPr>
                <w:lang w:val="en-GB"/>
              </w:rPr>
              <w:t xml:space="preserve">        {</w:t>
            </w:r>
          </w:p>
          <w:p w14:paraId="32438D99" w14:textId="77777777" w:rsidR="00CC1359" w:rsidRPr="00CC1359" w:rsidRDefault="00CC1359" w:rsidP="00CC1359">
            <w:pPr>
              <w:widowControl/>
              <w:autoSpaceDE/>
              <w:autoSpaceDN/>
              <w:rPr>
                <w:lang w:val="en-GB"/>
              </w:rPr>
            </w:pPr>
            <w:r w:rsidRPr="00CC1359">
              <w:rPr>
                <w:lang w:val="en-GB"/>
              </w:rPr>
              <w:t xml:space="preserve">            x=</w:t>
            </w:r>
            <w:proofErr w:type="spellStart"/>
            <w:r w:rsidRPr="00CC1359">
              <w:rPr>
                <w:lang w:val="en-GB"/>
              </w:rPr>
              <w:t>rbinom</w:t>
            </w:r>
            <w:proofErr w:type="spellEnd"/>
            <w:r w:rsidRPr="00CC1359">
              <w:rPr>
                <w:lang w:val="en-GB"/>
              </w:rPr>
              <w:t>(1,1,p)</w:t>
            </w:r>
          </w:p>
          <w:p w14:paraId="649BE66B" w14:textId="77777777" w:rsidR="00CC1359" w:rsidRPr="00CC1359" w:rsidRDefault="00CC1359" w:rsidP="00CC1359">
            <w:pPr>
              <w:widowControl/>
              <w:autoSpaceDE/>
              <w:autoSpaceDN/>
              <w:rPr>
                <w:lang w:val="en-GB"/>
              </w:rPr>
            </w:pPr>
            <w:r w:rsidRPr="00CC1359">
              <w:rPr>
                <w:lang w:val="en-GB"/>
              </w:rPr>
              <w:t xml:space="preserve">            if(x==1)</w:t>
            </w:r>
          </w:p>
          <w:p w14:paraId="4BE38DC8" w14:textId="77777777" w:rsidR="00CC1359" w:rsidRPr="00CC1359" w:rsidRDefault="00CC1359" w:rsidP="00CC1359">
            <w:pPr>
              <w:widowControl/>
              <w:autoSpaceDE/>
              <w:autoSpaceDN/>
              <w:rPr>
                <w:lang w:val="en-GB"/>
              </w:rPr>
            </w:pPr>
            <w:r w:rsidRPr="00CC1359">
              <w:rPr>
                <w:lang w:val="en-GB"/>
              </w:rPr>
              <w:t xml:space="preserve">                a=a+1</w:t>
            </w:r>
          </w:p>
          <w:p w14:paraId="73C3159C" w14:textId="77777777" w:rsidR="00CC1359" w:rsidRPr="00CC1359" w:rsidRDefault="00CC1359" w:rsidP="00CC1359">
            <w:pPr>
              <w:widowControl/>
              <w:autoSpaceDE/>
              <w:autoSpaceDN/>
              <w:rPr>
                <w:lang w:val="en-GB"/>
              </w:rPr>
            </w:pPr>
            <w:r w:rsidRPr="00CC1359">
              <w:rPr>
                <w:lang w:val="en-GB"/>
              </w:rPr>
              <w:t xml:space="preserve">        }</w:t>
            </w:r>
          </w:p>
          <w:p w14:paraId="1E20E75A" w14:textId="77777777" w:rsidR="00CC1359" w:rsidRPr="00CC1359" w:rsidRDefault="00CC1359" w:rsidP="00CC1359">
            <w:pPr>
              <w:widowControl/>
              <w:autoSpaceDE/>
              <w:autoSpaceDN/>
              <w:rPr>
                <w:lang w:val="en-GB"/>
              </w:rPr>
            </w:pPr>
            <w:r w:rsidRPr="00CC1359">
              <w:rPr>
                <w:lang w:val="en-GB"/>
              </w:rPr>
              <w:t xml:space="preserve">        if(a&lt;=m*s)</w:t>
            </w:r>
          </w:p>
          <w:p w14:paraId="6F582DE7" w14:textId="77777777" w:rsidR="00CC1359" w:rsidRPr="00CC1359" w:rsidRDefault="00CC1359" w:rsidP="00CC1359">
            <w:pPr>
              <w:widowControl/>
              <w:autoSpaceDE/>
              <w:autoSpaceDN/>
              <w:rPr>
                <w:lang w:val="en-GB"/>
              </w:rPr>
            </w:pPr>
            <w:r w:rsidRPr="00CC1359">
              <w:rPr>
                <w:lang w:val="en-GB"/>
              </w:rPr>
              <w:t xml:space="preserve">            b=b+1</w:t>
            </w:r>
          </w:p>
          <w:p w14:paraId="24E5D854" w14:textId="77777777" w:rsidR="00CC1359" w:rsidRPr="00CC1359" w:rsidRDefault="00CC1359" w:rsidP="00CC1359">
            <w:pPr>
              <w:widowControl/>
              <w:autoSpaceDE/>
              <w:autoSpaceDN/>
              <w:rPr>
                <w:lang w:val="en-GB"/>
              </w:rPr>
            </w:pPr>
            <w:r w:rsidRPr="00CC1359">
              <w:rPr>
                <w:lang w:val="en-GB"/>
              </w:rPr>
              <w:t xml:space="preserve">    }</w:t>
            </w:r>
          </w:p>
          <w:p w14:paraId="20A8C717" w14:textId="77777777" w:rsidR="00CC1359" w:rsidRPr="00CC1359" w:rsidRDefault="00CC1359" w:rsidP="00CC1359">
            <w:pPr>
              <w:widowControl/>
              <w:autoSpaceDE/>
              <w:autoSpaceDN/>
              <w:rPr>
                <w:lang w:val="en-GB"/>
              </w:rPr>
            </w:pPr>
            <w:r w:rsidRPr="00CC1359">
              <w:rPr>
                <w:lang w:val="en-GB"/>
              </w:rPr>
              <w:t xml:space="preserve">    cat("m(",m,")=",b/</w:t>
            </w:r>
            <w:proofErr w:type="spellStart"/>
            <w:r w:rsidRPr="00CC1359">
              <w:rPr>
                <w:lang w:val="en-GB"/>
              </w:rPr>
              <w:t>zcs</w:t>
            </w:r>
            <w:proofErr w:type="spellEnd"/>
            <w:r w:rsidRPr="00CC1359">
              <w:rPr>
                <w:lang w:val="en-GB"/>
              </w:rPr>
              <w:t>,"\n")</w:t>
            </w:r>
          </w:p>
          <w:p w14:paraId="7DA6C359" w14:textId="77777777" w:rsidR="00CC1359" w:rsidRDefault="00CC1359" w:rsidP="00CC1359">
            <w:pPr>
              <w:widowControl/>
              <w:autoSpaceDE/>
              <w:autoSpaceDN/>
            </w:pPr>
            <w:r>
              <w:t>}</w:t>
            </w:r>
          </w:p>
          <w:p w14:paraId="48D85E09" w14:textId="29C77C09" w:rsidR="00CC1359" w:rsidRDefault="00CC1359" w:rsidP="00CC1359">
            <w:pPr>
              <w:widowControl/>
              <w:autoSpaceDE/>
              <w:autoSpaceDN/>
            </w:pPr>
            <w:r w:rsidRPr="00CC1359">
              <w:rPr>
                <w:noProof/>
              </w:rPr>
              <w:drawing>
                <wp:inline distT="0" distB="0" distL="0" distR="0" wp14:anchorId="64EE2568" wp14:editId="1F1DF334">
                  <wp:extent cx="3086531" cy="2981741"/>
                  <wp:effectExtent l="0" t="0" r="0" b="9525"/>
                  <wp:docPr id="202547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75235" name=""/>
                          <pic:cNvPicPr/>
                        </pic:nvPicPr>
                        <pic:blipFill>
                          <a:blip r:embed="rId47"/>
                          <a:stretch>
                            <a:fillRect/>
                          </a:stretch>
                        </pic:blipFill>
                        <pic:spPr>
                          <a:xfrm>
                            <a:off x="0" y="0"/>
                            <a:ext cx="3086531" cy="2981741"/>
                          </a:xfrm>
                          <a:prstGeom prst="rect">
                            <a:avLst/>
                          </a:prstGeom>
                        </pic:spPr>
                      </pic:pic>
                    </a:graphicData>
                  </a:graphic>
                </wp:inline>
              </w:drawing>
            </w:r>
          </w:p>
        </w:tc>
      </w:tr>
      <w:tr w:rsidR="00AA40CB" w14:paraId="78ED9AD4" w14:textId="77777777" w:rsidTr="0048530E">
        <w:trPr>
          <w:trHeight w:val="1624"/>
        </w:trPr>
        <w:tc>
          <w:tcPr>
            <w:tcW w:w="9016" w:type="dxa"/>
          </w:tcPr>
          <w:p w14:paraId="1B2D6331" w14:textId="77777777" w:rsidR="00AA40CB" w:rsidRDefault="00AA40CB" w:rsidP="0048530E">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3743189B" w14:textId="77777777" w:rsidR="00AA40CB" w:rsidRDefault="00AA40CB" w:rsidP="0048530E">
            <w:pPr>
              <w:rPr>
                <w:bCs/>
                <w:color w:val="000000"/>
              </w:rPr>
            </w:pPr>
            <w:r>
              <w:rPr>
                <w:rFonts w:hint="eastAsia"/>
                <w:bCs/>
                <w:color w:val="000000"/>
              </w:rPr>
              <w:t>1 做的过程中遇到什么问题？如何解决的？</w:t>
            </w:r>
          </w:p>
          <w:p w14:paraId="2413C8ED" w14:textId="77777777" w:rsidR="00AA40CB" w:rsidRDefault="00AA40CB" w:rsidP="0048530E">
            <w:pPr>
              <w:rPr>
                <w:bCs/>
                <w:color w:val="000000"/>
              </w:rPr>
            </w:pPr>
          </w:p>
          <w:p w14:paraId="2610050A" w14:textId="77777777" w:rsidR="00AA40CB" w:rsidRDefault="00AA40CB" w:rsidP="0048530E">
            <w:pPr>
              <w:rPr>
                <w:bCs/>
                <w:color w:val="000000"/>
              </w:rPr>
            </w:pPr>
          </w:p>
          <w:p w14:paraId="4F9E1B69" w14:textId="77777777" w:rsidR="00AA40CB" w:rsidRPr="008779D2" w:rsidRDefault="00AA40CB" w:rsidP="0048530E">
            <w:pPr>
              <w:rPr>
                <w:bCs/>
                <w:color w:val="000000"/>
              </w:rPr>
            </w:pPr>
          </w:p>
          <w:p w14:paraId="7F8E6F9F" w14:textId="77777777" w:rsidR="00AA40CB" w:rsidRDefault="00AA40CB" w:rsidP="0048530E">
            <w:pPr>
              <w:rPr>
                <w:bCs/>
                <w:color w:val="000000"/>
              </w:rPr>
            </w:pPr>
            <w:r>
              <w:rPr>
                <w:rFonts w:hint="eastAsia"/>
                <w:bCs/>
                <w:color w:val="000000"/>
              </w:rPr>
              <w:t>2 知识总结与体会</w:t>
            </w:r>
          </w:p>
          <w:p w14:paraId="165D16DB" w14:textId="77777777" w:rsidR="00AA40CB" w:rsidRDefault="00AA40CB" w:rsidP="0048530E">
            <w:pPr>
              <w:rPr>
                <w:bCs/>
                <w:color w:val="000000"/>
              </w:rPr>
            </w:pPr>
          </w:p>
          <w:p w14:paraId="0C429F36" w14:textId="77777777" w:rsidR="00AA40CB" w:rsidRDefault="00AA40CB" w:rsidP="0048530E">
            <w:pPr>
              <w:rPr>
                <w:bCs/>
                <w:color w:val="000000"/>
              </w:rPr>
            </w:pPr>
          </w:p>
          <w:p w14:paraId="72E29150" w14:textId="77777777" w:rsidR="00AA40CB" w:rsidRPr="00B24BBB" w:rsidRDefault="00AA40CB" w:rsidP="0048530E">
            <w:pPr>
              <w:rPr>
                <w:b/>
                <w:color w:val="000000"/>
                <w:szCs w:val="21"/>
              </w:rPr>
            </w:pPr>
          </w:p>
        </w:tc>
      </w:tr>
    </w:tbl>
    <w:p w14:paraId="1A7388D1" w14:textId="77777777" w:rsidR="00AA40CB" w:rsidRDefault="00AA40CB">
      <w:pPr>
        <w:widowControl/>
        <w:autoSpaceDE/>
        <w:autoSpaceDN/>
      </w:pPr>
    </w:p>
    <w:p w14:paraId="39CD6B01" w14:textId="50B7824E" w:rsidR="002A2851" w:rsidRDefault="002A2851">
      <w:pPr>
        <w:widowControl/>
        <w:autoSpaceDE/>
        <w:autoSpaceDN/>
      </w:pPr>
    </w:p>
    <w:p w14:paraId="2B0ED21D" w14:textId="77777777" w:rsidR="002A2851" w:rsidRDefault="002A2851">
      <w:pPr>
        <w:widowControl/>
        <w:autoSpaceDE/>
        <w:autoSpaceDN/>
      </w:pPr>
      <w:r>
        <w:br w:type="page"/>
      </w:r>
    </w:p>
    <w:p w14:paraId="56963608" w14:textId="394EC1FE" w:rsidR="00AA40CB" w:rsidRDefault="001970DF" w:rsidP="001970DF">
      <w:pPr>
        <w:pStyle w:val="3"/>
      </w:pPr>
      <w:r>
        <w:rPr>
          <w:rFonts w:ascii="宋体" w:eastAsia="宋体" w:hAnsi="宋体" w:cs="宋体" w:hint="eastAsia"/>
        </w:rPr>
        <w:lastRenderedPageBreak/>
        <w:t xml:space="preserve">实验四. </w:t>
      </w:r>
      <w:r w:rsidRPr="001970DF">
        <w:rPr>
          <w:rFonts w:ascii="宋体" w:eastAsia="宋体" w:hAnsi="宋体" w:cs="宋体"/>
        </w:rPr>
        <w:t>巴拿赫火柴盒问题</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AA40CB" w14:paraId="6D76FA6B" w14:textId="77777777" w:rsidTr="0048530E">
        <w:trPr>
          <w:trHeight w:val="1176"/>
        </w:trPr>
        <w:tc>
          <w:tcPr>
            <w:tcW w:w="9016" w:type="dxa"/>
          </w:tcPr>
          <w:p w14:paraId="2D96795E" w14:textId="77777777" w:rsidR="00AA40CB" w:rsidRPr="00B24BBB" w:rsidRDefault="00AA40CB" w:rsidP="0048530E">
            <w:pPr>
              <w:snapToGrid w:val="0"/>
              <w:spacing w:before="120" w:after="120"/>
              <w:rPr>
                <w:b/>
                <w:bCs/>
                <w:color w:val="000000"/>
              </w:rPr>
            </w:pPr>
            <w:r w:rsidRPr="00B24BBB">
              <w:rPr>
                <w:b/>
                <w:bCs/>
                <w:color w:val="000000"/>
              </w:rPr>
              <w:t>一、实验目的：</w:t>
            </w:r>
          </w:p>
          <w:p w14:paraId="5D732231" w14:textId="77777777" w:rsidR="001970DF" w:rsidRPr="001970DF" w:rsidRDefault="001970DF" w:rsidP="001970DF">
            <w:pPr>
              <w:spacing w:line="300" w:lineRule="auto"/>
              <w:ind w:firstLineChars="200" w:firstLine="440"/>
              <w:rPr>
                <w:rFonts w:asciiTheme="minorEastAsia" w:hAnsiTheme="minorEastAsia"/>
                <w:szCs w:val="21"/>
              </w:rPr>
            </w:pPr>
            <w:r w:rsidRPr="001970DF">
              <w:rPr>
                <w:rFonts w:asciiTheme="minorEastAsia" w:hAnsiTheme="minorEastAsia"/>
                <w:szCs w:val="21"/>
              </w:rPr>
              <w:t xml:space="preserve">1.加深对二项分布的理解 </w:t>
            </w:r>
          </w:p>
          <w:p w14:paraId="4DD7DE46" w14:textId="24F3984E" w:rsidR="00AA40CB" w:rsidRDefault="001970DF" w:rsidP="001970DF">
            <w:pPr>
              <w:ind w:left="59" w:firstLineChars="300" w:firstLine="660"/>
            </w:pPr>
            <w:r w:rsidRPr="001970DF">
              <w:rPr>
                <w:rFonts w:asciiTheme="minorEastAsia" w:hAnsiTheme="minorEastAsia"/>
                <w:szCs w:val="21"/>
              </w:rPr>
              <w:t>2.掌握二项分布在实际问题中的应用</w:t>
            </w:r>
          </w:p>
        </w:tc>
      </w:tr>
      <w:tr w:rsidR="00AA40CB" w14:paraId="259FDF03" w14:textId="77777777" w:rsidTr="0048530E">
        <w:trPr>
          <w:trHeight w:val="1640"/>
        </w:trPr>
        <w:tc>
          <w:tcPr>
            <w:tcW w:w="9016" w:type="dxa"/>
          </w:tcPr>
          <w:p w14:paraId="0871D6A8" w14:textId="77777777" w:rsidR="00AA40CB" w:rsidRPr="00B24BBB" w:rsidRDefault="00AA40CB" w:rsidP="0048530E">
            <w:pPr>
              <w:snapToGrid w:val="0"/>
              <w:spacing w:before="120" w:after="120"/>
              <w:rPr>
                <w:b/>
                <w:bCs/>
                <w:color w:val="000000"/>
              </w:rPr>
            </w:pPr>
            <w:r w:rsidRPr="00B24BBB">
              <w:rPr>
                <w:b/>
                <w:bCs/>
                <w:color w:val="000000"/>
              </w:rPr>
              <w:t>二、实验环境：</w:t>
            </w:r>
          </w:p>
          <w:p w14:paraId="1244A135" w14:textId="77777777" w:rsidR="00AA40CB" w:rsidRPr="00607B97" w:rsidRDefault="00AA40CB" w:rsidP="00AA40CB">
            <w:pPr>
              <w:pStyle w:val="a7"/>
              <w:numPr>
                <w:ilvl w:val="0"/>
                <w:numId w:val="36"/>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6DE92E3D" w14:textId="77777777" w:rsidR="00AA40CB" w:rsidRDefault="00AA40CB" w:rsidP="0048530E">
            <w:pPr>
              <w:widowControl/>
              <w:autoSpaceDE/>
              <w:autoSpaceDN/>
              <w:ind w:left="59"/>
            </w:pPr>
            <w:r>
              <w:rPr>
                <w:rFonts w:hint="eastAsia"/>
              </w:rPr>
              <w:t>环境： R编译器及R</w:t>
            </w:r>
            <w:r>
              <w:t>Studio</w:t>
            </w:r>
          </w:p>
        </w:tc>
      </w:tr>
      <w:tr w:rsidR="00AA40CB" w14:paraId="064DFDE2" w14:textId="77777777" w:rsidTr="0048530E">
        <w:trPr>
          <w:trHeight w:val="1176"/>
        </w:trPr>
        <w:tc>
          <w:tcPr>
            <w:tcW w:w="9016" w:type="dxa"/>
          </w:tcPr>
          <w:p w14:paraId="013B2B85" w14:textId="77777777" w:rsidR="00AA40CB" w:rsidRDefault="00AA40CB" w:rsidP="0048530E">
            <w:pPr>
              <w:snapToGrid w:val="0"/>
              <w:spacing w:before="120" w:after="120"/>
              <w:rPr>
                <w:b/>
                <w:bCs/>
                <w:color w:val="000000"/>
              </w:rPr>
            </w:pPr>
            <w:r w:rsidRPr="00B24BBB">
              <w:rPr>
                <w:b/>
                <w:bCs/>
                <w:color w:val="000000"/>
              </w:rPr>
              <w:t>三、实验内容、要求</w:t>
            </w:r>
          </w:p>
          <w:p w14:paraId="56012DFC" w14:textId="77777777" w:rsidR="00AA40CB" w:rsidRDefault="00AA40CB" w:rsidP="0048530E">
            <w:pPr>
              <w:widowControl/>
              <w:autoSpaceDE/>
              <w:autoSpaceDN/>
              <w:ind w:left="59"/>
            </w:pPr>
            <w:r>
              <w:t xml:space="preserve">      </w:t>
            </w:r>
            <w:r>
              <w:rPr>
                <w:rFonts w:hint="eastAsia"/>
              </w:rPr>
              <w:t>见实验指导书</w:t>
            </w:r>
          </w:p>
        </w:tc>
      </w:tr>
      <w:tr w:rsidR="00AA40CB" w14:paraId="79721A2F" w14:textId="77777777" w:rsidTr="0048530E">
        <w:trPr>
          <w:trHeight w:val="1624"/>
        </w:trPr>
        <w:tc>
          <w:tcPr>
            <w:tcW w:w="9016" w:type="dxa"/>
          </w:tcPr>
          <w:p w14:paraId="7911842A" w14:textId="77777777" w:rsidR="00AA40CB" w:rsidRDefault="00AA40CB" w:rsidP="0048530E">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300840E3" w14:textId="77777777" w:rsidR="00AA40CB" w:rsidRPr="00D03384" w:rsidRDefault="00AA40CB" w:rsidP="0048530E">
            <w:pPr>
              <w:ind w:firstLineChars="100" w:firstLine="220"/>
              <w:rPr>
                <w:b/>
                <w:color w:val="000000"/>
                <w:szCs w:val="21"/>
              </w:rPr>
            </w:pPr>
            <w:r>
              <w:rPr>
                <w:rFonts w:hint="eastAsia"/>
                <w:bCs/>
                <w:color w:val="000000"/>
              </w:rPr>
              <w:t>输入的指令、代码、运行结果及截图。</w:t>
            </w:r>
          </w:p>
          <w:p w14:paraId="3F18E019" w14:textId="77777777" w:rsidR="00AA40CB" w:rsidRDefault="001970DF" w:rsidP="0048530E">
            <w:pPr>
              <w:widowControl/>
              <w:autoSpaceDE/>
              <w:autoSpaceDN/>
              <w:ind w:left="59"/>
            </w:pPr>
            <w:r>
              <w:rPr>
                <w:rFonts w:hint="eastAsia"/>
              </w:rPr>
              <w:t>练习一.</w:t>
            </w:r>
          </w:p>
          <w:p w14:paraId="55377D62" w14:textId="77777777" w:rsidR="001970DF" w:rsidRPr="001970DF" w:rsidRDefault="001970DF" w:rsidP="001970DF">
            <w:pPr>
              <w:widowControl/>
              <w:autoSpaceDE/>
              <w:autoSpaceDN/>
              <w:ind w:left="59"/>
              <w:rPr>
                <w:lang w:val="en-GB"/>
              </w:rPr>
            </w:pPr>
            <w:r w:rsidRPr="001970DF">
              <w:rPr>
                <w:lang w:val="en-GB"/>
              </w:rPr>
              <w:t>n=20</w:t>
            </w:r>
          </w:p>
          <w:p w14:paraId="4CD1F211" w14:textId="77777777" w:rsidR="001970DF" w:rsidRPr="001970DF" w:rsidRDefault="001970DF" w:rsidP="001970DF">
            <w:pPr>
              <w:widowControl/>
              <w:autoSpaceDE/>
              <w:autoSpaceDN/>
              <w:ind w:left="59"/>
              <w:rPr>
                <w:lang w:val="en-GB"/>
              </w:rPr>
            </w:pPr>
            <w:r w:rsidRPr="001970DF">
              <w:rPr>
                <w:lang w:val="en-GB"/>
              </w:rPr>
              <w:t>for(k in 0:20)</w:t>
            </w:r>
          </w:p>
          <w:p w14:paraId="2D404B5F" w14:textId="77777777" w:rsidR="001970DF" w:rsidRPr="001970DF" w:rsidRDefault="001970DF" w:rsidP="001970DF">
            <w:pPr>
              <w:widowControl/>
              <w:autoSpaceDE/>
              <w:autoSpaceDN/>
              <w:ind w:left="59"/>
              <w:rPr>
                <w:lang w:val="en-GB"/>
              </w:rPr>
            </w:pPr>
            <w:r w:rsidRPr="001970DF">
              <w:rPr>
                <w:lang w:val="en-GB"/>
              </w:rPr>
              <w:t>{</w:t>
            </w:r>
          </w:p>
          <w:p w14:paraId="16984325" w14:textId="77777777" w:rsidR="001970DF" w:rsidRPr="001970DF" w:rsidRDefault="001970DF" w:rsidP="001970DF">
            <w:pPr>
              <w:widowControl/>
              <w:autoSpaceDE/>
              <w:autoSpaceDN/>
              <w:ind w:left="59"/>
              <w:rPr>
                <w:lang w:val="en-GB"/>
              </w:rPr>
            </w:pPr>
            <w:r w:rsidRPr="001970DF">
              <w:rPr>
                <w:lang w:val="en-GB"/>
              </w:rPr>
              <w:t xml:space="preserve">    p=choose(2*n-</w:t>
            </w:r>
            <w:proofErr w:type="spellStart"/>
            <w:r w:rsidRPr="001970DF">
              <w:rPr>
                <w:lang w:val="en-GB"/>
              </w:rPr>
              <w:t>k,n</w:t>
            </w:r>
            <w:proofErr w:type="spellEnd"/>
            <w:r w:rsidRPr="001970DF">
              <w:rPr>
                <w:lang w:val="en-GB"/>
              </w:rPr>
              <w:t>)*0.5^(2*n-k)</w:t>
            </w:r>
          </w:p>
          <w:p w14:paraId="6A54AECB" w14:textId="77777777" w:rsidR="001970DF" w:rsidRDefault="001970DF" w:rsidP="001970DF">
            <w:pPr>
              <w:widowControl/>
              <w:autoSpaceDE/>
              <w:autoSpaceDN/>
              <w:ind w:left="59"/>
            </w:pPr>
            <w:r w:rsidRPr="001970DF">
              <w:rPr>
                <w:lang w:val="en-GB"/>
              </w:rPr>
              <w:t xml:space="preserve">    </w:t>
            </w:r>
            <w:r>
              <w:t>cat("p(",k,")=",p,"\n")</w:t>
            </w:r>
          </w:p>
          <w:p w14:paraId="5A9CC482" w14:textId="77777777" w:rsidR="001970DF" w:rsidRDefault="001970DF" w:rsidP="001970DF">
            <w:pPr>
              <w:widowControl/>
              <w:autoSpaceDE/>
              <w:autoSpaceDN/>
              <w:ind w:left="59"/>
            </w:pPr>
            <w:r>
              <w:t>}</w:t>
            </w:r>
          </w:p>
          <w:p w14:paraId="78703F30" w14:textId="77777777" w:rsidR="001970DF" w:rsidRDefault="001970DF" w:rsidP="001970DF">
            <w:pPr>
              <w:widowControl/>
              <w:autoSpaceDE/>
              <w:autoSpaceDN/>
              <w:ind w:left="59"/>
            </w:pPr>
            <w:r w:rsidRPr="001970DF">
              <w:rPr>
                <w:noProof/>
              </w:rPr>
              <w:drawing>
                <wp:inline distT="0" distB="0" distL="0" distR="0" wp14:anchorId="43031FF1" wp14:editId="69ED4002">
                  <wp:extent cx="2686425" cy="4010585"/>
                  <wp:effectExtent l="0" t="0" r="0" b="9525"/>
                  <wp:docPr id="1125097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97418" name=""/>
                          <pic:cNvPicPr/>
                        </pic:nvPicPr>
                        <pic:blipFill>
                          <a:blip r:embed="rId48"/>
                          <a:stretch>
                            <a:fillRect/>
                          </a:stretch>
                        </pic:blipFill>
                        <pic:spPr>
                          <a:xfrm>
                            <a:off x="0" y="0"/>
                            <a:ext cx="2686425" cy="4010585"/>
                          </a:xfrm>
                          <a:prstGeom prst="rect">
                            <a:avLst/>
                          </a:prstGeom>
                        </pic:spPr>
                      </pic:pic>
                    </a:graphicData>
                  </a:graphic>
                </wp:inline>
              </w:drawing>
            </w:r>
          </w:p>
          <w:p w14:paraId="5D1E4F16" w14:textId="77777777" w:rsidR="001970DF" w:rsidRDefault="001970DF" w:rsidP="001970DF">
            <w:pPr>
              <w:widowControl/>
              <w:autoSpaceDE/>
              <w:autoSpaceDN/>
              <w:ind w:left="59"/>
            </w:pPr>
          </w:p>
          <w:p w14:paraId="0EC5BF93" w14:textId="52BD1ECD" w:rsidR="001970DF" w:rsidRPr="001970DF" w:rsidRDefault="001970DF" w:rsidP="001970DF">
            <w:pPr>
              <w:widowControl/>
              <w:autoSpaceDE/>
              <w:autoSpaceDN/>
              <w:ind w:left="59"/>
            </w:pPr>
            <w:r w:rsidRPr="001970DF">
              <w:rPr>
                <w:lang w:val="en-GB"/>
              </w:rPr>
              <w:lastRenderedPageBreak/>
              <w:t>k=2</w:t>
            </w:r>
          </w:p>
          <w:p w14:paraId="535328AB" w14:textId="77777777" w:rsidR="001970DF" w:rsidRPr="001970DF" w:rsidRDefault="001970DF" w:rsidP="001970DF">
            <w:pPr>
              <w:widowControl/>
              <w:autoSpaceDE/>
              <w:autoSpaceDN/>
              <w:ind w:left="59"/>
              <w:rPr>
                <w:lang w:val="en-GB"/>
              </w:rPr>
            </w:pPr>
            <w:r w:rsidRPr="001970DF">
              <w:rPr>
                <w:lang w:val="en-GB"/>
              </w:rPr>
              <w:t>for(n in 10:20)</w:t>
            </w:r>
          </w:p>
          <w:p w14:paraId="384BFFCA" w14:textId="77777777" w:rsidR="001970DF" w:rsidRPr="001970DF" w:rsidRDefault="001970DF" w:rsidP="001970DF">
            <w:pPr>
              <w:widowControl/>
              <w:autoSpaceDE/>
              <w:autoSpaceDN/>
              <w:ind w:left="59"/>
              <w:rPr>
                <w:lang w:val="en-GB"/>
              </w:rPr>
            </w:pPr>
            <w:r w:rsidRPr="001970DF">
              <w:rPr>
                <w:lang w:val="en-GB"/>
              </w:rPr>
              <w:t>{</w:t>
            </w:r>
          </w:p>
          <w:p w14:paraId="56A0AFCA" w14:textId="77777777" w:rsidR="001970DF" w:rsidRPr="001970DF" w:rsidRDefault="001970DF" w:rsidP="001970DF">
            <w:pPr>
              <w:widowControl/>
              <w:autoSpaceDE/>
              <w:autoSpaceDN/>
              <w:ind w:left="59"/>
              <w:rPr>
                <w:lang w:val="en-GB"/>
              </w:rPr>
            </w:pPr>
            <w:r w:rsidRPr="001970DF">
              <w:rPr>
                <w:lang w:val="en-GB"/>
              </w:rPr>
              <w:t xml:space="preserve">    p=choose(2*n-</w:t>
            </w:r>
            <w:proofErr w:type="spellStart"/>
            <w:r w:rsidRPr="001970DF">
              <w:rPr>
                <w:lang w:val="en-GB"/>
              </w:rPr>
              <w:t>k,n</w:t>
            </w:r>
            <w:proofErr w:type="spellEnd"/>
            <w:r w:rsidRPr="001970DF">
              <w:rPr>
                <w:lang w:val="en-GB"/>
              </w:rPr>
              <w:t>)*0.5^(2*n-k)</w:t>
            </w:r>
          </w:p>
          <w:p w14:paraId="6D84B631" w14:textId="77777777" w:rsidR="001970DF" w:rsidRDefault="001970DF" w:rsidP="001970DF">
            <w:pPr>
              <w:widowControl/>
              <w:autoSpaceDE/>
              <w:autoSpaceDN/>
              <w:ind w:left="59"/>
            </w:pPr>
            <w:r w:rsidRPr="001970DF">
              <w:rPr>
                <w:lang w:val="en-GB"/>
              </w:rPr>
              <w:t xml:space="preserve">    </w:t>
            </w:r>
            <w:r>
              <w:t>cat("p(",n,")=",p,"\n")</w:t>
            </w:r>
          </w:p>
          <w:p w14:paraId="64CBB954" w14:textId="77777777" w:rsidR="001970DF" w:rsidRDefault="001970DF" w:rsidP="001970DF">
            <w:pPr>
              <w:widowControl/>
              <w:autoSpaceDE/>
              <w:autoSpaceDN/>
              <w:ind w:left="59"/>
            </w:pPr>
            <w:r>
              <w:t>}</w:t>
            </w:r>
          </w:p>
          <w:p w14:paraId="3B29023D" w14:textId="77777777" w:rsidR="001970DF" w:rsidRDefault="001970DF" w:rsidP="001970DF">
            <w:pPr>
              <w:widowControl/>
              <w:autoSpaceDE/>
              <w:autoSpaceDN/>
              <w:ind w:left="59"/>
            </w:pPr>
            <w:r w:rsidRPr="001970DF">
              <w:rPr>
                <w:noProof/>
              </w:rPr>
              <w:drawing>
                <wp:inline distT="0" distB="0" distL="0" distR="0" wp14:anchorId="611C22E1" wp14:editId="0F72F253">
                  <wp:extent cx="3181794" cy="3429479"/>
                  <wp:effectExtent l="0" t="0" r="0" b="0"/>
                  <wp:docPr id="166230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0509" name=""/>
                          <pic:cNvPicPr/>
                        </pic:nvPicPr>
                        <pic:blipFill>
                          <a:blip r:embed="rId49"/>
                          <a:stretch>
                            <a:fillRect/>
                          </a:stretch>
                        </pic:blipFill>
                        <pic:spPr>
                          <a:xfrm>
                            <a:off x="0" y="0"/>
                            <a:ext cx="3181794" cy="3429479"/>
                          </a:xfrm>
                          <a:prstGeom prst="rect">
                            <a:avLst/>
                          </a:prstGeom>
                        </pic:spPr>
                      </pic:pic>
                    </a:graphicData>
                  </a:graphic>
                </wp:inline>
              </w:drawing>
            </w:r>
          </w:p>
          <w:p w14:paraId="6AFAE5BC" w14:textId="77777777" w:rsidR="001970DF" w:rsidRDefault="001970DF" w:rsidP="001970DF">
            <w:pPr>
              <w:widowControl/>
              <w:autoSpaceDE/>
              <w:autoSpaceDN/>
              <w:ind w:left="59"/>
            </w:pPr>
          </w:p>
          <w:p w14:paraId="42B88272" w14:textId="77777777" w:rsidR="0000177E" w:rsidRPr="0000177E" w:rsidRDefault="0000177E" w:rsidP="0000177E">
            <w:pPr>
              <w:widowControl/>
              <w:autoSpaceDE/>
              <w:autoSpaceDN/>
              <w:ind w:left="59"/>
              <w:rPr>
                <w:lang w:val="en-GB"/>
              </w:rPr>
            </w:pPr>
            <w:r w:rsidRPr="0000177E">
              <w:rPr>
                <w:lang w:val="en-GB"/>
              </w:rPr>
              <w:t>n=20</w:t>
            </w:r>
          </w:p>
          <w:p w14:paraId="3B713518" w14:textId="77777777" w:rsidR="0000177E" w:rsidRPr="0000177E" w:rsidRDefault="0000177E" w:rsidP="0000177E">
            <w:pPr>
              <w:widowControl/>
              <w:autoSpaceDE/>
              <w:autoSpaceDN/>
              <w:ind w:left="59"/>
              <w:rPr>
                <w:lang w:val="en-GB"/>
              </w:rPr>
            </w:pPr>
            <w:r w:rsidRPr="0000177E">
              <w:rPr>
                <w:lang w:val="en-GB"/>
              </w:rPr>
              <w:t>p=0.5</w:t>
            </w:r>
          </w:p>
          <w:p w14:paraId="010E9FDB" w14:textId="77777777" w:rsidR="0000177E" w:rsidRPr="0000177E" w:rsidRDefault="0000177E" w:rsidP="0000177E">
            <w:pPr>
              <w:widowControl/>
              <w:autoSpaceDE/>
              <w:autoSpaceDN/>
              <w:ind w:left="59"/>
              <w:rPr>
                <w:lang w:val="en-GB"/>
              </w:rPr>
            </w:pPr>
            <w:r w:rsidRPr="0000177E">
              <w:rPr>
                <w:lang w:val="en-GB"/>
              </w:rPr>
              <w:t>a=1000</w:t>
            </w:r>
          </w:p>
          <w:p w14:paraId="291748A3" w14:textId="77777777" w:rsidR="0000177E" w:rsidRPr="0000177E" w:rsidRDefault="0000177E" w:rsidP="0000177E">
            <w:pPr>
              <w:widowControl/>
              <w:autoSpaceDE/>
              <w:autoSpaceDN/>
              <w:ind w:left="59"/>
              <w:rPr>
                <w:lang w:val="en-GB"/>
              </w:rPr>
            </w:pPr>
            <w:r w:rsidRPr="0000177E">
              <w:rPr>
                <w:lang w:val="en-GB"/>
              </w:rPr>
              <w:t xml:space="preserve">for(k in 1:n) </w:t>
            </w:r>
          </w:p>
          <w:p w14:paraId="7D4A51E8" w14:textId="77777777" w:rsidR="0000177E" w:rsidRPr="0000177E" w:rsidRDefault="0000177E" w:rsidP="0000177E">
            <w:pPr>
              <w:widowControl/>
              <w:autoSpaceDE/>
              <w:autoSpaceDN/>
              <w:ind w:left="59"/>
              <w:rPr>
                <w:lang w:val="en-GB"/>
              </w:rPr>
            </w:pPr>
            <w:r w:rsidRPr="0000177E">
              <w:rPr>
                <w:lang w:val="en-GB"/>
              </w:rPr>
              <w:t>{</w:t>
            </w:r>
          </w:p>
          <w:p w14:paraId="27351B92" w14:textId="77777777" w:rsidR="0000177E" w:rsidRPr="0000177E" w:rsidRDefault="0000177E" w:rsidP="0000177E">
            <w:pPr>
              <w:widowControl/>
              <w:autoSpaceDE/>
              <w:autoSpaceDN/>
              <w:ind w:left="59"/>
              <w:rPr>
                <w:lang w:val="en-GB"/>
              </w:rPr>
            </w:pPr>
            <w:r w:rsidRPr="0000177E">
              <w:rPr>
                <w:lang w:val="en-GB"/>
              </w:rPr>
              <w:t xml:space="preserve">    m=0</w:t>
            </w:r>
          </w:p>
          <w:p w14:paraId="3B6F69A9" w14:textId="77777777" w:rsidR="0000177E" w:rsidRPr="0000177E" w:rsidRDefault="0000177E" w:rsidP="0000177E">
            <w:pPr>
              <w:widowControl/>
              <w:autoSpaceDE/>
              <w:autoSpaceDN/>
              <w:ind w:left="59"/>
              <w:rPr>
                <w:lang w:val="en-GB"/>
              </w:rPr>
            </w:pPr>
            <w:r w:rsidRPr="0000177E">
              <w:rPr>
                <w:lang w:val="en-GB"/>
              </w:rPr>
              <w:t xml:space="preserve">    for(j in 1:a) </w:t>
            </w:r>
          </w:p>
          <w:p w14:paraId="3C354605" w14:textId="77777777" w:rsidR="0000177E" w:rsidRPr="0000177E" w:rsidRDefault="0000177E" w:rsidP="0000177E">
            <w:pPr>
              <w:widowControl/>
              <w:autoSpaceDE/>
              <w:autoSpaceDN/>
              <w:ind w:left="59"/>
              <w:rPr>
                <w:lang w:val="en-GB"/>
              </w:rPr>
            </w:pPr>
            <w:r w:rsidRPr="0000177E">
              <w:rPr>
                <w:lang w:val="en-GB"/>
              </w:rPr>
              <w:t xml:space="preserve">    {</w:t>
            </w:r>
          </w:p>
          <w:p w14:paraId="62CC0E8C" w14:textId="77777777" w:rsidR="0000177E" w:rsidRPr="0000177E" w:rsidRDefault="0000177E" w:rsidP="0000177E">
            <w:pPr>
              <w:widowControl/>
              <w:autoSpaceDE/>
              <w:autoSpaceDN/>
              <w:ind w:left="59"/>
              <w:rPr>
                <w:lang w:val="en-GB"/>
              </w:rPr>
            </w:pPr>
            <w:r w:rsidRPr="0000177E">
              <w:rPr>
                <w:lang w:val="en-GB"/>
              </w:rPr>
              <w:t xml:space="preserve">        n1=n </w:t>
            </w:r>
          </w:p>
          <w:p w14:paraId="4956FDCE" w14:textId="77777777" w:rsidR="0000177E" w:rsidRPr="0000177E" w:rsidRDefault="0000177E" w:rsidP="0000177E">
            <w:pPr>
              <w:widowControl/>
              <w:autoSpaceDE/>
              <w:autoSpaceDN/>
              <w:ind w:left="59"/>
              <w:rPr>
                <w:lang w:val="en-GB"/>
              </w:rPr>
            </w:pPr>
            <w:r w:rsidRPr="0000177E">
              <w:rPr>
                <w:lang w:val="en-GB"/>
              </w:rPr>
              <w:t xml:space="preserve">        nr=n</w:t>
            </w:r>
          </w:p>
          <w:p w14:paraId="2953A5B9" w14:textId="77777777" w:rsidR="0000177E" w:rsidRPr="0000177E" w:rsidRDefault="0000177E" w:rsidP="0000177E">
            <w:pPr>
              <w:widowControl/>
              <w:autoSpaceDE/>
              <w:autoSpaceDN/>
              <w:ind w:left="59"/>
              <w:rPr>
                <w:lang w:val="en-GB"/>
              </w:rPr>
            </w:pPr>
            <w:r w:rsidRPr="0000177E">
              <w:rPr>
                <w:lang w:val="en-GB"/>
              </w:rPr>
              <w:t xml:space="preserve">        for(</w:t>
            </w:r>
            <w:proofErr w:type="spellStart"/>
            <w:r w:rsidRPr="0000177E">
              <w:rPr>
                <w:lang w:val="en-GB"/>
              </w:rPr>
              <w:t>i</w:t>
            </w:r>
            <w:proofErr w:type="spellEnd"/>
            <w:r w:rsidRPr="0000177E">
              <w:rPr>
                <w:lang w:val="en-GB"/>
              </w:rPr>
              <w:t xml:space="preserve"> in 1:(2*n))</w:t>
            </w:r>
          </w:p>
          <w:p w14:paraId="0909748A" w14:textId="77777777" w:rsidR="0000177E" w:rsidRPr="0000177E" w:rsidRDefault="0000177E" w:rsidP="0000177E">
            <w:pPr>
              <w:widowControl/>
              <w:autoSpaceDE/>
              <w:autoSpaceDN/>
              <w:ind w:left="59"/>
              <w:rPr>
                <w:lang w:val="en-GB"/>
              </w:rPr>
            </w:pPr>
            <w:r w:rsidRPr="0000177E">
              <w:rPr>
                <w:lang w:val="en-GB"/>
              </w:rPr>
              <w:t xml:space="preserve">        {</w:t>
            </w:r>
          </w:p>
          <w:p w14:paraId="4AC88CCD" w14:textId="77777777" w:rsidR="0000177E" w:rsidRPr="0000177E" w:rsidRDefault="0000177E" w:rsidP="0000177E">
            <w:pPr>
              <w:widowControl/>
              <w:autoSpaceDE/>
              <w:autoSpaceDN/>
              <w:ind w:left="59"/>
              <w:rPr>
                <w:lang w:val="en-GB"/>
              </w:rPr>
            </w:pPr>
            <w:r w:rsidRPr="0000177E">
              <w:rPr>
                <w:lang w:val="en-GB"/>
              </w:rPr>
              <w:t xml:space="preserve">            x=</w:t>
            </w:r>
            <w:proofErr w:type="spellStart"/>
            <w:r w:rsidRPr="0000177E">
              <w:rPr>
                <w:lang w:val="en-GB"/>
              </w:rPr>
              <w:t>rbinom</w:t>
            </w:r>
            <w:proofErr w:type="spellEnd"/>
            <w:r w:rsidRPr="0000177E">
              <w:rPr>
                <w:lang w:val="en-GB"/>
              </w:rPr>
              <w:t>(1,1,p)</w:t>
            </w:r>
          </w:p>
          <w:p w14:paraId="0ACE76EF" w14:textId="77777777" w:rsidR="0000177E" w:rsidRPr="0000177E" w:rsidRDefault="0000177E" w:rsidP="0000177E">
            <w:pPr>
              <w:widowControl/>
              <w:autoSpaceDE/>
              <w:autoSpaceDN/>
              <w:ind w:left="59"/>
              <w:rPr>
                <w:lang w:val="en-GB"/>
              </w:rPr>
            </w:pPr>
            <w:r w:rsidRPr="0000177E">
              <w:rPr>
                <w:lang w:val="en-GB"/>
              </w:rPr>
              <w:t xml:space="preserve">            if(x==0) </w:t>
            </w:r>
          </w:p>
          <w:p w14:paraId="2DB555DD" w14:textId="77777777" w:rsidR="0000177E" w:rsidRPr="0000177E" w:rsidRDefault="0000177E" w:rsidP="0000177E">
            <w:pPr>
              <w:widowControl/>
              <w:autoSpaceDE/>
              <w:autoSpaceDN/>
              <w:ind w:left="59"/>
              <w:rPr>
                <w:lang w:val="en-GB"/>
              </w:rPr>
            </w:pPr>
            <w:r w:rsidRPr="0000177E">
              <w:rPr>
                <w:lang w:val="en-GB"/>
              </w:rPr>
              <w:t xml:space="preserve">                n1=n1-1</w:t>
            </w:r>
          </w:p>
          <w:p w14:paraId="20ABCB1D" w14:textId="77777777" w:rsidR="0000177E" w:rsidRPr="0000177E" w:rsidRDefault="0000177E" w:rsidP="0000177E">
            <w:pPr>
              <w:widowControl/>
              <w:autoSpaceDE/>
              <w:autoSpaceDN/>
              <w:ind w:left="59"/>
              <w:rPr>
                <w:lang w:val="en-GB"/>
              </w:rPr>
            </w:pPr>
            <w:r w:rsidRPr="0000177E">
              <w:rPr>
                <w:lang w:val="en-GB"/>
              </w:rPr>
              <w:t xml:space="preserve">            else</w:t>
            </w:r>
          </w:p>
          <w:p w14:paraId="799BEA7A" w14:textId="77777777" w:rsidR="0000177E" w:rsidRPr="0000177E" w:rsidRDefault="0000177E" w:rsidP="0000177E">
            <w:pPr>
              <w:widowControl/>
              <w:autoSpaceDE/>
              <w:autoSpaceDN/>
              <w:ind w:left="59"/>
              <w:rPr>
                <w:lang w:val="en-GB"/>
              </w:rPr>
            </w:pPr>
            <w:r w:rsidRPr="0000177E">
              <w:rPr>
                <w:lang w:val="en-GB"/>
              </w:rPr>
              <w:t xml:space="preserve">                nr=nr-1</w:t>
            </w:r>
          </w:p>
          <w:p w14:paraId="6D7F4D71" w14:textId="77777777" w:rsidR="0000177E" w:rsidRPr="0000177E" w:rsidRDefault="0000177E" w:rsidP="0000177E">
            <w:pPr>
              <w:widowControl/>
              <w:autoSpaceDE/>
              <w:autoSpaceDN/>
              <w:ind w:left="59"/>
              <w:rPr>
                <w:lang w:val="en-GB"/>
              </w:rPr>
            </w:pPr>
            <w:r w:rsidRPr="0000177E">
              <w:rPr>
                <w:lang w:val="en-GB"/>
              </w:rPr>
              <w:t xml:space="preserve">            if(n1==0|nr==0)</w:t>
            </w:r>
          </w:p>
          <w:p w14:paraId="47CAE375" w14:textId="77777777" w:rsidR="0000177E" w:rsidRPr="0000177E" w:rsidRDefault="0000177E" w:rsidP="0000177E">
            <w:pPr>
              <w:widowControl/>
              <w:autoSpaceDE/>
              <w:autoSpaceDN/>
              <w:ind w:left="59"/>
              <w:rPr>
                <w:lang w:val="en-GB"/>
              </w:rPr>
            </w:pPr>
            <w:r w:rsidRPr="0000177E">
              <w:rPr>
                <w:lang w:val="en-GB"/>
              </w:rPr>
              <w:t xml:space="preserve">                break </w:t>
            </w:r>
          </w:p>
          <w:p w14:paraId="4D84DFA3" w14:textId="77777777" w:rsidR="0000177E" w:rsidRPr="0000177E" w:rsidRDefault="0000177E" w:rsidP="0000177E">
            <w:pPr>
              <w:widowControl/>
              <w:autoSpaceDE/>
              <w:autoSpaceDN/>
              <w:ind w:left="59"/>
              <w:rPr>
                <w:lang w:val="en-GB"/>
              </w:rPr>
            </w:pPr>
            <w:r w:rsidRPr="0000177E">
              <w:rPr>
                <w:lang w:val="en-GB"/>
              </w:rPr>
              <w:t xml:space="preserve">            </w:t>
            </w:r>
          </w:p>
          <w:p w14:paraId="7D844BC6" w14:textId="77777777" w:rsidR="0000177E" w:rsidRPr="0000177E" w:rsidRDefault="0000177E" w:rsidP="0000177E">
            <w:pPr>
              <w:widowControl/>
              <w:autoSpaceDE/>
              <w:autoSpaceDN/>
              <w:ind w:left="59"/>
              <w:rPr>
                <w:lang w:val="en-GB"/>
              </w:rPr>
            </w:pPr>
            <w:r w:rsidRPr="0000177E">
              <w:rPr>
                <w:lang w:val="en-GB"/>
              </w:rPr>
              <w:t xml:space="preserve">        }</w:t>
            </w:r>
          </w:p>
          <w:p w14:paraId="575BE9C8" w14:textId="77777777" w:rsidR="0000177E" w:rsidRPr="0000177E" w:rsidRDefault="0000177E" w:rsidP="0000177E">
            <w:pPr>
              <w:widowControl/>
              <w:autoSpaceDE/>
              <w:autoSpaceDN/>
              <w:ind w:left="59"/>
              <w:rPr>
                <w:lang w:val="en-GB"/>
              </w:rPr>
            </w:pPr>
            <w:r w:rsidRPr="0000177E">
              <w:rPr>
                <w:lang w:val="en-GB"/>
              </w:rPr>
              <w:t xml:space="preserve">        if((n1==0&amp;nr==k)|(nr==0&amp;n1==k))</w:t>
            </w:r>
          </w:p>
          <w:p w14:paraId="7C248B6C" w14:textId="77777777" w:rsidR="0000177E" w:rsidRPr="0000177E" w:rsidRDefault="0000177E" w:rsidP="0000177E">
            <w:pPr>
              <w:widowControl/>
              <w:autoSpaceDE/>
              <w:autoSpaceDN/>
              <w:ind w:left="59"/>
              <w:rPr>
                <w:lang w:val="en-GB"/>
              </w:rPr>
            </w:pPr>
            <w:r w:rsidRPr="0000177E">
              <w:rPr>
                <w:lang w:val="en-GB"/>
              </w:rPr>
              <w:lastRenderedPageBreak/>
              <w:t xml:space="preserve">            m=m+1</w:t>
            </w:r>
          </w:p>
          <w:p w14:paraId="2105B269" w14:textId="77777777" w:rsidR="0000177E" w:rsidRPr="0000177E" w:rsidRDefault="0000177E" w:rsidP="0000177E">
            <w:pPr>
              <w:widowControl/>
              <w:autoSpaceDE/>
              <w:autoSpaceDN/>
              <w:ind w:left="59"/>
              <w:rPr>
                <w:lang w:val="en-GB"/>
              </w:rPr>
            </w:pPr>
            <w:r w:rsidRPr="0000177E">
              <w:rPr>
                <w:lang w:val="en-GB"/>
              </w:rPr>
              <w:t xml:space="preserve">    }</w:t>
            </w:r>
          </w:p>
          <w:p w14:paraId="729A2981" w14:textId="77777777" w:rsidR="0000177E" w:rsidRPr="0000177E" w:rsidRDefault="0000177E" w:rsidP="0000177E">
            <w:pPr>
              <w:widowControl/>
              <w:autoSpaceDE/>
              <w:autoSpaceDN/>
              <w:ind w:left="59"/>
              <w:rPr>
                <w:lang w:val="en-GB"/>
              </w:rPr>
            </w:pPr>
            <w:r w:rsidRPr="0000177E">
              <w:rPr>
                <w:lang w:val="en-GB"/>
              </w:rPr>
              <w:t xml:space="preserve">    cat("P(",</w:t>
            </w:r>
            <w:proofErr w:type="spellStart"/>
            <w:r w:rsidRPr="0000177E">
              <w:rPr>
                <w:lang w:val="en-GB"/>
              </w:rPr>
              <w:t>n,",",k</w:t>
            </w:r>
            <w:proofErr w:type="spellEnd"/>
            <w:r w:rsidRPr="0000177E">
              <w:rPr>
                <w:lang w:val="en-GB"/>
              </w:rPr>
              <w:t>,")=",m/a,"\n")</w:t>
            </w:r>
          </w:p>
          <w:p w14:paraId="44791E6F" w14:textId="77777777" w:rsidR="001970DF" w:rsidRPr="008D12BD" w:rsidRDefault="0000177E" w:rsidP="0000177E">
            <w:pPr>
              <w:widowControl/>
              <w:autoSpaceDE/>
              <w:autoSpaceDN/>
              <w:ind w:left="59"/>
              <w:rPr>
                <w:lang w:val="en-GB"/>
              </w:rPr>
            </w:pPr>
            <w:r w:rsidRPr="008D12BD">
              <w:rPr>
                <w:lang w:val="en-GB"/>
              </w:rPr>
              <w:t>}</w:t>
            </w:r>
          </w:p>
          <w:p w14:paraId="47AE013B" w14:textId="2AD13AF3" w:rsidR="0000177E" w:rsidRDefault="0000177E" w:rsidP="0000177E">
            <w:pPr>
              <w:widowControl/>
              <w:autoSpaceDE/>
              <w:autoSpaceDN/>
              <w:ind w:left="59"/>
            </w:pPr>
            <w:r w:rsidRPr="0000177E">
              <w:rPr>
                <w:noProof/>
              </w:rPr>
              <w:drawing>
                <wp:inline distT="0" distB="0" distL="0" distR="0" wp14:anchorId="37CF548B" wp14:editId="27EB314A">
                  <wp:extent cx="3810532" cy="3972479"/>
                  <wp:effectExtent l="0" t="0" r="0" b="0"/>
                  <wp:docPr id="1590071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1941" name=""/>
                          <pic:cNvPicPr/>
                        </pic:nvPicPr>
                        <pic:blipFill>
                          <a:blip r:embed="rId50"/>
                          <a:stretch>
                            <a:fillRect/>
                          </a:stretch>
                        </pic:blipFill>
                        <pic:spPr>
                          <a:xfrm>
                            <a:off x="0" y="0"/>
                            <a:ext cx="3810532" cy="3972479"/>
                          </a:xfrm>
                          <a:prstGeom prst="rect">
                            <a:avLst/>
                          </a:prstGeom>
                        </pic:spPr>
                      </pic:pic>
                    </a:graphicData>
                  </a:graphic>
                </wp:inline>
              </w:drawing>
            </w:r>
          </w:p>
        </w:tc>
      </w:tr>
      <w:tr w:rsidR="00AA40CB" w14:paraId="2339C1C2" w14:textId="77777777" w:rsidTr="0048530E">
        <w:trPr>
          <w:trHeight w:val="1624"/>
        </w:trPr>
        <w:tc>
          <w:tcPr>
            <w:tcW w:w="9016" w:type="dxa"/>
          </w:tcPr>
          <w:p w14:paraId="2963708A" w14:textId="77777777" w:rsidR="00AA40CB" w:rsidRDefault="00AA40CB" w:rsidP="0048530E">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66E13486" w14:textId="77777777" w:rsidR="00AA40CB" w:rsidRDefault="00AA40CB" w:rsidP="0048530E">
            <w:pPr>
              <w:rPr>
                <w:bCs/>
                <w:color w:val="000000"/>
              </w:rPr>
            </w:pPr>
            <w:r>
              <w:rPr>
                <w:rFonts w:hint="eastAsia"/>
                <w:bCs/>
                <w:color w:val="000000"/>
              </w:rPr>
              <w:t>1 做的过程中遇到什么问题？如何解决的？</w:t>
            </w:r>
          </w:p>
          <w:p w14:paraId="68A8E313" w14:textId="77777777" w:rsidR="00AA40CB" w:rsidRDefault="00AA40CB" w:rsidP="0048530E">
            <w:pPr>
              <w:rPr>
                <w:bCs/>
                <w:color w:val="000000"/>
              </w:rPr>
            </w:pPr>
          </w:p>
          <w:p w14:paraId="321C4D69" w14:textId="77777777" w:rsidR="00AA40CB" w:rsidRDefault="00AA40CB" w:rsidP="0048530E">
            <w:pPr>
              <w:rPr>
                <w:bCs/>
                <w:color w:val="000000"/>
              </w:rPr>
            </w:pPr>
          </w:p>
          <w:p w14:paraId="02D27224" w14:textId="77777777" w:rsidR="00AA40CB" w:rsidRPr="008779D2" w:rsidRDefault="00AA40CB" w:rsidP="0048530E">
            <w:pPr>
              <w:rPr>
                <w:bCs/>
                <w:color w:val="000000"/>
              </w:rPr>
            </w:pPr>
          </w:p>
          <w:p w14:paraId="5E717D02" w14:textId="77777777" w:rsidR="00AA40CB" w:rsidRDefault="00AA40CB" w:rsidP="0048530E">
            <w:pPr>
              <w:rPr>
                <w:bCs/>
                <w:color w:val="000000"/>
              </w:rPr>
            </w:pPr>
            <w:r>
              <w:rPr>
                <w:rFonts w:hint="eastAsia"/>
                <w:bCs/>
                <w:color w:val="000000"/>
              </w:rPr>
              <w:t>2 知识总结与体会</w:t>
            </w:r>
          </w:p>
          <w:p w14:paraId="42D59CD5" w14:textId="40B35293" w:rsidR="00AA40CB" w:rsidRPr="0000177E" w:rsidRDefault="0000177E" w:rsidP="0000177E">
            <w:pPr>
              <w:rPr>
                <w:bCs/>
                <w:color w:val="000000"/>
                <w:lang w:val="en-US"/>
              </w:rPr>
            </w:pPr>
            <w:r w:rsidRPr="0000177E">
              <w:rPr>
                <w:rFonts w:hint="eastAsia"/>
                <w:bCs/>
                <w:color w:val="000000"/>
                <w:lang w:val="en-US"/>
              </w:rPr>
              <w:t>掌握了如何将实际问题抽象为概率模型；理解了二项分布在非对称情境下的应用；学会使用</w:t>
            </w:r>
            <w:r w:rsidRPr="0000177E">
              <w:rPr>
                <w:bCs/>
                <w:color w:val="000000"/>
                <w:lang w:val="en-US"/>
              </w:rPr>
              <w:t xml:space="preserve"> R语言编写逻辑与计数结构，实现复杂事件的概率模拟；</w:t>
            </w:r>
            <w:r w:rsidRPr="0000177E">
              <w:rPr>
                <w:rFonts w:hint="eastAsia"/>
                <w:bCs/>
                <w:color w:val="000000"/>
                <w:lang w:val="en-US"/>
              </w:rPr>
              <w:t>体会到理论计算与蒙特卡洛模拟的互补作用。本实验不仅提高了我们对随机事件建模的能力，也培养了我们用计算手段验证概率结论的实践技能</w:t>
            </w:r>
          </w:p>
          <w:p w14:paraId="17EE5F76" w14:textId="77777777" w:rsidR="00AA40CB" w:rsidRDefault="00AA40CB" w:rsidP="0048530E">
            <w:pPr>
              <w:rPr>
                <w:bCs/>
                <w:color w:val="000000"/>
              </w:rPr>
            </w:pPr>
          </w:p>
          <w:p w14:paraId="2ED101AB" w14:textId="77777777" w:rsidR="00AA40CB" w:rsidRPr="00B24BBB" w:rsidRDefault="00AA40CB" w:rsidP="0048530E">
            <w:pPr>
              <w:rPr>
                <w:b/>
                <w:color w:val="000000"/>
                <w:szCs w:val="21"/>
              </w:rPr>
            </w:pPr>
          </w:p>
        </w:tc>
      </w:tr>
    </w:tbl>
    <w:p w14:paraId="342FECA6" w14:textId="77777777" w:rsidR="00AA40CB" w:rsidRDefault="00AA40CB">
      <w:pPr>
        <w:widowControl/>
        <w:autoSpaceDE/>
        <w:autoSpaceDN/>
      </w:pPr>
    </w:p>
    <w:p w14:paraId="6A80FD97" w14:textId="77777777" w:rsidR="002A2851" w:rsidRDefault="002A2851">
      <w:pPr>
        <w:widowControl/>
        <w:autoSpaceDE/>
        <w:autoSpaceDN/>
      </w:pPr>
      <w:r>
        <w:br w:type="page"/>
      </w:r>
    </w:p>
    <w:p w14:paraId="5F647945" w14:textId="08D59F58" w:rsidR="00AA40CB" w:rsidRDefault="0000177E" w:rsidP="0000177E">
      <w:pPr>
        <w:pStyle w:val="3"/>
      </w:pPr>
      <w:r>
        <w:rPr>
          <w:rFonts w:ascii="宋体" w:eastAsia="宋体" w:hAnsi="宋体" w:cs="宋体" w:hint="eastAsia"/>
        </w:rPr>
        <w:lastRenderedPageBreak/>
        <w:t xml:space="preserve">实验五. </w:t>
      </w:r>
      <w:r w:rsidRPr="0000177E">
        <w:rPr>
          <w:rFonts w:ascii="宋体" w:eastAsia="宋体" w:hAnsi="宋体" w:cs="宋体"/>
        </w:rPr>
        <w:t>公交汽车车门高度设计</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AA40CB" w14:paraId="031288D4" w14:textId="77777777" w:rsidTr="0048530E">
        <w:trPr>
          <w:trHeight w:val="1176"/>
        </w:trPr>
        <w:tc>
          <w:tcPr>
            <w:tcW w:w="9016" w:type="dxa"/>
          </w:tcPr>
          <w:p w14:paraId="1489EBCA" w14:textId="77777777" w:rsidR="00AA40CB" w:rsidRPr="00B24BBB" w:rsidRDefault="00AA40CB" w:rsidP="0048530E">
            <w:pPr>
              <w:snapToGrid w:val="0"/>
              <w:spacing w:before="120" w:after="120"/>
              <w:rPr>
                <w:b/>
                <w:bCs/>
                <w:color w:val="000000"/>
              </w:rPr>
            </w:pPr>
            <w:r w:rsidRPr="00B24BBB">
              <w:rPr>
                <w:b/>
                <w:bCs/>
                <w:color w:val="000000"/>
              </w:rPr>
              <w:t>一、实验目的：</w:t>
            </w:r>
          </w:p>
          <w:p w14:paraId="6A2C5D85" w14:textId="77777777" w:rsidR="0000177E" w:rsidRDefault="0000177E" w:rsidP="0000177E">
            <w:pPr>
              <w:ind w:left="59" w:firstLineChars="200" w:firstLine="440"/>
              <w:rPr>
                <w:rFonts w:asciiTheme="minorEastAsia" w:hAnsiTheme="minorEastAsia"/>
                <w:szCs w:val="21"/>
              </w:rPr>
            </w:pPr>
            <w:r w:rsidRPr="0000177E">
              <w:rPr>
                <w:rFonts w:asciiTheme="minorEastAsia" w:hAnsiTheme="minorEastAsia"/>
                <w:szCs w:val="21"/>
              </w:rPr>
              <w:t xml:space="preserve">1.加深对正态分布的理解 </w:t>
            </w:r>
          </w:p>
          <w:p w14:paraId="1F044D34" w14:textId="0C2B0A07" w:rsidR="00AA40CB" w:rsidRDefault="0000177E" w:rsidP="0000177E">
            <w:pPr>
              <w:ind w:left="59" w:firstLineChars="200" w:firstLine="440"/>
            </w:pPr>
            <w:r w:rsidRPr="0000177E">
              <w:rPr>
                <w:rFonts w:asciiTheme="minorEastAsia" w:hAnsiTheme="minorEastAsia"/>
                <w:szCs w:val="21"/>
              </w:rPr>
              <w:t>2.掌握正态分布在实际问题中的应用</w:t>
            </w:r>
          </w:p>
        </w:tc>
      </w:tr>
      <w:tr w:rsidR="00AA40CB" w14:paraId="0707F196" w14:textId="77777777" w:rsidTr="0048530E">
        <w:trPr>
          <w:trHeight w:val="1640"/>
        </w:trPr>
        <w:tc>
          <w:tcPr>
            <w:tcW w:w="9016" w:type="dxa"/>
          </w:tcPr>
          <w:p w14:paraId="7917E4AF" w14:textId="77777777" w:rsidR="00AA40CB" w:rsidRPr="00B24BBB" w:rsidRDefault="00AA40CB" w:rsidP="0048530E">
            <w:pPr>
              <w:snapToGrid w:val="0"/>
              <w:spacing w:before="120" w:after="120"/>
              <w:rPr>
                <w:b/>
                <w:bCs/>
                <w:color w:val="000000"/>
              </w:rPr>
            </w:pPr>
            <w:r w:rsidRPr="00B24BBB">
              <w:rPr>
                <w:b/>
                <w:bCs/>
                <w:color w:val="000000"/>
              </w:rPr>
              <w:t>二、实验环境：</w:t>
            </w:r>
          </w:p>
          <w:p w14:paraId="24AD0C35" w14:textId="77777777" w:rsidR="00AA40CB" w:rsidRPr="00607B97" w:rsidRDefault="00AA40CB" w:rsidP="00AA40CB">
            <w:pPr>
              <w:pStyle w:val="a7"/>
              <w:numPr>
                <w:ilvl w:val="0"/>
                <w:numId w:val="37"/>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1DBA16C3" w14:textId="77777777" w:rsidR="00AA40CB" w:rsidRDefault="00AA40CB" w:rsidP="0048530E">
            <w:pPr>
              <w:widowControl/>
              <w:autoSpaceDE/>
              <w:autoSpaceDN/>
              <w:ind w:left="59"/>
            </w:pPr>
            <w:r>
              <w:rPr>
                <w:rFonts w:hint="eastAsia"/>
              </w:rPr>
              <w:t>环境： R编译器及R</w:t>
            </w:r>
            <w:r>
              <w:t>Studio</w:t>
            </w:r>
          </w:p>
        </w:tc>
      </w:tr>
      <w:tr w:rsidR="00AA40CB" w14:paraId="55117AD9" w14:textId="77777777" w:rsidTr="0048530E">
        <w:trPr>
          <w:trHeight w:val="1176"/>
        </w:trPr>
        <w:tc>
          <w:tcPr>
            <w:tcW w:w="9016" w:type="dxa"/>
          </w:tcPr>
          <w:p w14:paraId="56CBCA8D" w14:textId="77777777" w:rsidR="00AA40CB" w:rsidRDefault="00AA40CB" w:rsidP="0048530E">
            <w:pPr>
              <w:snapToGrid w:val="0"/>
              <w:spacing w:before="120" w:after="120"/>
              <w:rPr>
                <w:b/>
                <w:bCs/>
                <w:color w:val="000000"/>
              </w:rPr>
            </w:pPr>
            <w:r w:rsidRPr="00B24BBB">
              <w:rPr>
                <w:b/>
                <w:bCs/>
                <w:color w:val="000000"/>
              </w:rPr>
              <w:t>三、实验内容、要求</w:t>
            </w:r>
          </w:p>
          <w:p w14:paraId="632672DD" w14:textId="77777777" w:rsidR="00AA40CB" w:rsidRDefault="00AA40CB" w:rsidP="0048530E">
            <w:pPr>
              <w:widowControl/>
              <w:autoSpaceDE/>
              <w:autoSpaceDN/>
              <w:ind w:left="59"/>
            </w:pPr>
            <w:r>
              <w:t xml:space="preserve">      </w:t>
            </w:r>
            <w:r>
              <w:rPr>
                <w:rFonts w:hint="eastAsia"/>
              </w:rPr>
              <w:t>见实验指导书</w:t>
            </w:r>
          </w:p>
        </w:tc>
      </w:tr>
      <w:tr w:rsidR="00AA40CB" w14:paraId="7155EABD" w14:textId="77777777" w:rsidTr="0048530E">
        <w:trPr>
          <w:trHeight w:val="1624"/>
        </w:trPr>
        <w:tc>
          <w:tcPr>
            <w:tcW w:w="9016" w:type="dxa"/>
          </w:tcPr>
          <w:p w14:paraId="1AA2CC9F" w14:textId="77777777" w:rsidR="00AA40CB" w:rsidRDefault="00AA40CB" w:rsidP="0048530E">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7290B7EA" w14:textId="77777777" w:rsidR="00AA40CB" w:rsidRPr="00D03384" w:rsidRDefault="00AA40CB" w:rsidP="0048530E">
            <w:pPr>
              <w:ind w:firstLineChars="100" w:firstLine="220"/>
              <w:rPr>
                <w:b/>
                <w:color w:val="000000"/>
                <w:szCs w:val="21"/>
              </w:rPr>
            </w:pPr>
            <w:r>
              <w:rPr>
                <w:rFonts w:hint="eastAsia"/>
                <w:bCs/>
                <w:color w:val="000000"/>
              </w:rPr>
              <w:t>输入的指令、代码、运行结果及截图。</w:t>
            </w:r>
          </w:p>
          <w:p w14:paraId="34EC8924" w14:textId="79A73B6D" w:rsidR="00AA40CB" w:rsidRDefault="0000177E" w:rsidP="0048530E">
            <w:pPr>
              <w:widowControl/>
              <w:autoSpaceDE/>
              <w:autoSpaceDN/>
              <w:ind w:left="59"/>
            </w:pPr>
            <w:r w:rsidRPr="0000177E">
              <w:rPr>
                <w:noProof/>
              </w:rPr>
              <w:drawing>
                <wp:inline distT="0" distB="0" distL="0" distR="0" wp14:anchorId="1F9FC5B4" wp14:editId="4F703CAB">
                  <wp:extent cx="1790950" cy="876422"/>
                  <wp:effectExtent l="0" t="0" r="0" b="0"/>
                  <wp:docPr id="2026841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1084" name=""/>
                          <pic:cNvPicPr/>
                        </pic:nvPicPr>
                        <pic:blipFill>
                          <a:blip r:embed="rId51"/>
                          <a:stretch>
                            <a:fillRect/>
                          </a:stretch>
                        </pic:blipFill>
                        <pic:spPr>
                          <a:xfrm>
                            <a:off x="0" y="0"/>
                            <a:ext cx="1790950" cy="876422"/>
                          </a:xfrm>
                          <a:prstGeom prst="rect">
                            <a:avLst/>
                          </a:prstGeom>
                        </pic:spPr>
                      </pic:pic>
                    </a:graphicData>
                  </a:graphic>
                </wp:inline>
              </w:drawing>
            </w:r>
          </w:p>
        </w:tc>
      </w:tr>
      <w:tr w:rsidR="00AA40CB" w14:paraId="690CC489" w14:textId="77777777" w:rsidTr="0048530E">
        <w:trPr>
          <w:trHeight w:val="1624"/>
        </w:trPr>
        <w:tc>
          <w:tcPr>
            <w:tcW w:w="9016" w:type="dxa"/>
          </w:tcPr>
          <w:p w14:paraId="081B4B80" w14:textId="77777777" w:rsidR="00AA40CB" w:rsidRDefault="00AA40CB" w:rsidP="0048530E">
            <w:pPr>
              <w:rPr>
                <w:b/>
                <w:color w:val="000000"/>
                <w:szCs w:val="21"/>
              </w:rPr>
            </w:pPr>
            <w:r>
              <w:rPr>
                <w:rFonts w:hint="eastAsia"/>
                <w:b/>
                <w:color w:val="000000"/>
                <w:szCs w:val="21"/>
              </w:rPr>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1A2C2446" w14:textId="77777777" w:rsidR="00AA40CB" w:rsidRDefault="00AA40CB" w:rsidP="0048530E">
            <w:pPr>
              <w:rPr>
                <w:bCs/>
                <w:color w:val="000000"/>
              </w:rPr>
            </w:pPr>
            <w:r>
              <w:rPr>
                <w:rFonts w:hint="eastAsia"/>
                <w:bCs/>
                <w:color w:val="000000"/>
              </w:rPr>
              <w:t>1 做的过程中遇到什么问题？如何解决的？</w:t>
            </w:r>
          </w:p>
          <w:p w14:paraId="2A7862CE" w14:textId="77777777" w:rsidR="00AA40CB" w:rsidRDefault="00AA40CB" w:rsidP="0048530E">
            <w:pPr>
              <w:rPr>
                <w:bCs/>
                <w:color w:val="000000"/>
              </w:rPr>
            </w:pPr>
          </w:p>
          <w:p w14:paraId="6773365A" w14:textId="77777777" w:rsidR="00AA40CB" w:rsidRDefault="00AA40CB" w:rsidP="0048530E">
            <w:pPr>
              <w:rPr>
                <w:bCs/>
                <w:color w:val="000000"/>
              </w:rPr>
            </w:pPr>
          </w:p>
          <w:p w14:paraId="49F8F968" w14:textId="77777777" w:rsidR="00AA40CB" w:rsidRPr="008779D2" w:rsidRDefault="00AA40CB" w:rsidP="0048530E">
            <w:pPr>
              <w:rPr>
                <w:bCs/>
                <w:color w:val="000000"/>
              </w:rPr>
            </w:pPr>
          </w:p>
          <w:p w14:paraId="6F84D508" w14:textId="77777777" w:rsidR="00AA40CB" w:rsidRDefault="00AA40CB" w:rsidP="0048530E">
            <w:pPr>
              <w:rPr>
                <w:bCs/>
                <w:color w:val="000000"/>
              </w:rPr>
            </w:pPr>
            <w:r>
              <w:rPr>
                <w:rFonts w:hint="eastAsia"/>
                <w:bCs/>
                <w:color w:val="000000"/>
              </w:rPr>
              <w:t>2 知识总结与体会</w:t>
            </w:r>
          </w:p>
          <w:p w14:paraId="55ED9455" w14:textId="240150B5" w:rsidR="00AA40CB" w:rsidRDefault="00282F4E" w:rsidP="0048530E">
            <w:pPr>
              <w:rPr>
                <w:bCs/>
                <w:color w:val="000000"/>
              </w:rPr>
            </w:pPr>
            <w:r w:rsidRPr="00282F4E">
              <w:rPr>
                <w:bCs/>
                <w:color w:val="000000"/>
              </w:rPr>
              <w:t>通过此次实验，我们不仅学到了正态分布的实际应用，更提高了将数学模型与现实问题结合的能力。</w:t>
            </w:r>
          </w:p>
          <w:p w14:paraId="1660679C" w14:textId="77777777" w:rsidR="00AA40CB" w:rsidRDefault="00AA40CB" w:rsidP="0048530E">
            <w:pPr>
              <w:rPr>
                <w:bCs/>
                <w:color w:val="000000"/>
              </w:rPr>
            </w:pPr>
          </w:p>
          <w:p w14:paraId="0B738046" w14:textId="77777777" w:rsidR="00AA40CB" w:rsidRPr="00B24BBB" w:rsidRDefault="00AA40CB" w:rsidP="0048530E">
            <w:pPr>
              <w:rPr>
                <w:b/>
                <w:color w:val="000000"/>
                <w:szCs w:val="21"/>
              </w:rPr>
            </w:pPr>
          </w:p>
        </w:tc>
      </w:tr>
    </w:tbl>
    <w:p w14:paraId="3F35F878" w14:textId="77777777" w:rsidR="00AA40CB" w:rsidRDefault="00AA40CB">
      <w:pPr>
        <w:widowControl/>
        <w:autoSpaceDE/>
        <w:autoSpaceDN/>
      </w:pPr>
    </w:p>
    <w:p w14:paraId="41377023" w14:textId="77777777" w:rsidR="002A2851" w:rsidRDefault="002A2851">
      <w:pPr>
        <w:widowControl/>
        <w:autoSpaceDE/>
        <w:autoSpaceDN/>
      </w:pPr>
      <w:r>
        <w:br w:type="page"/>
      </w:r>
    </w:p>
    <w:p w14:paraId="48F59081" w14:textId="5471F6BE" w:rsidR="002A2851" w:rsidRDefault="0000177E" w:rsidP="0000177E">
      <w:pPr>
        <w:pStyle w:val="3"/>
      </w:pPr>
      <w:r>
        <w:rPr>
          <w:rFonts w:ascii="宋体" w:eastAsia="宋体" w:hAnsi="宋体" w:cs="宋体" w:hint="eastAsia"/>
        </w:rPr>
        <w:lastRenderedPageBreak/>
        <w:t xml:space="preserve">实验六. </w:t>
      </w:r>
      <w:r w:rsidRPr="0000177E">
        <w:rPr>
          <w:rFonts w:ascii="宋体" w:eastAsia="宋体" w:hAnsi="宋体" w:cs="宋体"/>
        </w:rPr>
        <w:t>考试录取问题</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AA40CB" w14:paraId="69DE17E0" w14:textId="77777777" w:rsidTr="0048530E">
        <w:trPr>
          <w:trHeight w:val="1176"/>
        </w:trPr>
        <w:tc>
          <w:tcPr>
            <w:tcW w:w="9016" w:type="dxa"/>
          </w:tcPr>
          <w:p w14:paraId="72F271ED" w14:textId="77777777" w:rsidR="00AA40CB" w:rsidRPr="00B24BBB" w:rsidRDefault="00AA40CB" w:rsidP="0048530E">
            <w:pPr>
              <w:snapToGrid w:val="0"/>
              <w:spacing w:before="120" w:after="120"/>
              <w:rPr>
                <w:b/>
                <w:bCs/>
                <w:color w:val="000000"/>
              </w:rPr>
            </w:pPr>
            <w:r w:rsidRPr="00B24BBB">
              <w:rPr>
                <w:b/>
                <w:bCs/>
                <w:color w:val="000000"/>
              </w:rPr>
              <w:t>一、实验目的：</w:t>
            </w:r>
          </w:p>
          <w:p w14:paraId="7D4A031D" w14:textId="77777777" w:rsidR="0000177E" w:rsidRDefault="0000177E" w:rsidP="0000177E">
            <w:pPr>
              <w:ind w:left="59" w:firstLineChars="200" w:firstLine="440"/>
              <w:rPr>
                <w:rFonts w:asciiTheme="minorEastAsia" w:hAnsiTheme="minorEastAsia"/>
                <w:szCs w:val="21"/>
              </w:rPr>
            </w:pPr>
            <w:r w:rsidRPr="0000177E">
              <w:rPr>
                <w:rFonts w:asciiTheme="minorEastAsia" w:hAnsiTheme="minorEastAsia"/>
                <w:szCs w:val="21"/>
              </w:rPr>
              <w:t xml:space="preserve">1.加深对正态分布的理解 </w:t>
            </w:r>
          </w:p>
          <w:p w14:paraId="55B05C9F" w14:textId="31A40B15" w:rsidR="00AA40CB" w:rsidRDefault="0000177E" w:rsidP="0000177E">
            <w:pPr>
              <w:ind w:left="59" w:firstLineChars="200" w:firstLine="440"/>
            </w:pPr>
            <w:r w:rsidRPr="0000177E">
              <w:rPr>
                <w:rFonts w:asciiTheme="minorEastAsia" w:hAnsiTheme="minorEastAsia"/>
                <w:szCs w:val="21"/>
              </w:rPr>
              <w:t>2.掌握正态分布在实际问题中的应用</w:t>
            </w:r>
          </w:p>
        </w:tc>
      </w:tr>
      <w:tr w:rsidR="00AA40CB" w14:paraId="42C0D1F0" w14:textId="77777777" w:rsidTr="0048530E">
        <w:trPr>
          <w:trHeight w:val="1640"/>
        </w:trPr>
        <w:tc>
          <w:tcPr>
            <w:tcW w:w="9016" w:type="dxa"/>
          </w:tcPr>
          <w:p w14:paraId="0846DD98" w14:textId="77777777" w:rsidR="00AA40CB" w:rsidRPr="00B24BBB" w:rsidRDefault="00AA40CB" w:rsidP="0048530E">
            <w:pPr>
              <w:snapToGrid w:val="0"/>
              <w:spacing w:before="120" w:after="120"/>
              <w:rPr>
                <w:b/>
                <w:bCs/>
                <w:color w:val="000000"/>
              </w:rPr>
            </w:pPr>
            <w:r w:rsidRPr="00B24BBB">
              <w:rPr>
                <w:b/>
                <w:bCs/>
                <w:color w:val="000000"/>
              </w:rPr>
              <w:t>二、实验环境：</w:t>
            </w:r>
          </w:p>
          <w:p w14:paraId="21AFD54E" w14:textId="77777777" w:rsidR="00AA40CB" w:rsidRPr="00607B97" w:rsidRDefault="00AA40CB" w:rsidP="00AA40CB">
            <w:pPr>
              <w:pStyle w:val="a7"/>
              <w:numPr>
                <w:ilvl w:val="0"/>
                <w:numId w:val="38"/>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7196D6F1" w14:textId="77777777" w:rsidR="00AA40CB" w:rsidRDefault="00AA40CB" w:rsidP="0048530E">
            <w:pPr>
              <w:widowControl/>
              <w:autoSpaceDE/>
              <w:autoSpaceDN/>
              <w:ind w:left="59"/>
            </w:pPr>
            <w:r>
              <w:rPr>
                <w:rFonts w:hint="eastAsia"/>
              </w:rPr>
              <w:t>环境： R编译器及R</w:t>
            </w:r>
            <w:r>
              <w:t>Studio</w:t>
            </w:r>
          </w:p>
        </w:tc>
      </w:tr>
      <w:tr w:rsidR="00AA40CB" w14:paraId="4BA643F5" w14:textId="77777777" w:rsidTr="0048530E">
        <w:trPr>
          <w:trHeight w:val="1176"/>
        </w:trPr>
        <w:tc>
          <w:tcPr>
            <w:tcW w:w="9016" w:type="dxa"/>
          </w:tcPr>
          <w:p w14:paraId="7A42BDB9" w14:textId="77777777" w:rsidR="00AA40CB" w:rsidRDefault="00AA40CB" w:rsidP="0048530E">
            <w:pPr>
              <w:snapToGrid w:val="0"/>
              <w:spacing w:before="120" w:after="120"/>
              <w:rPr>
                <w:b/>
                <w:bCs/>
                <w:color w:val="000000"/>
              </w:rPr>
            </w:pPr>
            <w:r w:rsidRPr="00B24BBB">
              <w:rPr>
                <w:b/>
                <w:bCs/>
                <w:color w:val="000000"/>
              </w:rPr>
              <w:t>三、实验内容、要求</w:t>
            </w:r>
          </w:p>
          <w:p w14:paraId="6D7564BB" w14:textId="77777777" w:rsidR="00AA40CB" w:rsidRDefault="00AA40CB" w:rsidP="0048530E">
            <w:pPr>
              <w:widowControl/>
              <w:autoSpaceDE/>
              <w:autoSpaceDN/>
              <w:ind w:left="59"/>
            </w:pPr>
            <w:r>
              <w:t xml:space="preserve">      </w:t>
            </w:r>
            <w:r>
              <w:rPr>
                <w:rFonts w:hint="eastAsia"/>
              </w:rPr>
              <w:t>见实验指导书</w:t>
            </w:r>
          </w:p>
        </w:tc>
      </w:tr>
      <w:tr w:rsidR="00AA40CB" w14:paraId="489B4554" w14:textId="77777777" w:rsidTr="0048530E">
        <w:trPr>
          <w:trHeight w:val="1624"/>
        </w:trPr>
        <w:tc>
          <w:tcPr>
            <w:tcW w:w="9016" w:type="dxa"/>
          </w:tcPr>
          <w:p w14:paraId="4489E8BE" w14:textId="77777777" w:rsidR="00AA40CB" w:rsidRDefault="00AA40CB" w:rsidP="0048530E">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79B29996" w14:textId="77777777" w:rsidR="00AA40CB" w:rsidRPr="00D03384" w:rsidRDefault="00AA40CB" w:rsidP="0048530E">
            <w:pPr>
              <w:ind w:firstLineChars="100" w:firstLine="220"/>
              <w:rPr>
                <w:b/>
                <w:color w:val="000000"/>
                <w:szCs w:val="21"/>
              </w:rPr>
            </w:pPr>
            <w:r>
              <w:rPr>
                <w:rFonts w:hint="eastAsia"/>
                <w:bCs/>
                <w:color w:val="000000"/>
              </w:rPr>
              <w:t>输入的指令、代码、运行结果及截图。</w:t>
            </w:r>
          </w:p>
          <w:p w14:paraId="70B66B35" w14:textId="77777777" w:rsidR="00282F4E" w:rsidRDefault="00282F4E" w:rsidP="00282F4E">
            <w:pPr>
              <w:widowControl/>
              <w:autoSpaceDE/>
              <w:autoSpaceDN/>
              <w:ind w:left="59"/>
            </w:pPr>
            <w:r>
              <w:t>31/1821</w:t>
            </w:r>
          </w:p>
          <w:p w14:paraId="213BD52E" w14:textId="77777777" w:rsidR="00282F4E" w:rsidRDefault="00282F4E" w:rsidP="00282F4E">
            <w:pPr>
              <w:widowControl/>
              <w:autoSpaceDE/>
              <w:autoSpaceDN/>
              <w:ind w:left="59"/>
            </w:pPr>
            <w:r>
              <w:t>qnorm(1-0.017,0,1)</w:t>
            </w:r>
          </w:p>
          <w:p w14:paraId="0F6E022E" w14:textId="77777777" w:rsidR="00282F4E" w:rsidRDefault="00282F4E" w:rsidP="00282F4E">
            <w:pPr>
              <w:widowControl/>
              <w:autoSpaceDE/>
              <w:autoSpaceDN/>
              <w:ind w:left="59"/>
            </w:pPr>
            <w:r>
              <w:t xml:space="preserve">194/2.1201 </w:t>
            </w:r>
          </w:p>
          <w:p w14:paraId="0A566898" w14:textId="77777777" w:rsidR="00282F4E" w:rsidRDefault="00282F4E" w:rsidP="00282F4E">
            <w:pPr>
              <w:widowControl/>
              <w:autoSpaceDE/>
              <w:autoSpaceDN/>
              <w:ind w:left="59"/>
            </w:pPr>
            <w:r>
              <w:t xml:space="preserve">pnorm(90/91.5,0,1) </w:t>
            </w:r>
          </w:p>
          <w:p w14:paraId="2FF74671" w14:textId="77777777" w:rsidR="00282F4E" w:rsidRDefault="00282F4E" w:rsidP="00282F4E">
            <w:pPr>
              <w:widowControl/>
              <w:autoSpaceDE/>
              <w:autoSpaceDN/>
              <w:ind w:left="59"/>
            </w:pPr>
            <w:r>
              <w:t>1-pnorm(90/91.5,0,1)</w:t>
            </w:r>
          </w:p>
          <w:p w14:paraId="67BA4337" w14:textId="77777777" w:rsidR="00AA40CB" w:rsidRDefault="00282F4E" w:rsidP="00282F4E">
            <w:pPr>
              <w:widowControl/>
              <w:autoSpaceDE/>
              <w:autoSpaceDN/>
              <w:ind w:left="59"/>
            </w:pPr>
            <w:r>
              <w:t>0.1627*1821</w:t>
            </w:r>
          </w:p>
          <w:p w14:paraId="53BB0428" w14:textId="4309EF04" w:rsidR="00282F4E" w:rsidRDefault="00282F4E" w:rsidP="00282F4E">
            <w:pPr>
              <w:widowControl/>
              <w:autoSpaceDE/>
              <w:autoSpaceDN/>
              <w:ind w:left="59"/>
            </w:pPr>
            <w:r w:rsidRPr="00282F4E">
              <w:rPr>
                <w:noProof/>
              </w:rPr>
              <w:drawing>
                <wp:inline distT="0" distB="0" distL="0" distR="0" wp14:anchorId="6F2345EA" wp14:editId="373E1D91">
                  <wp:extent cx="2019582" cy="2219635"/>
                  <wp:effectExtent l="0" t="0" r="0" b="9525"/>
                  <wp:docPr id="1425127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27912" name=""/>
                          <pic:cNvPicPr/>
                        </pic:nvPicPr>
                        <pic:blipFill>
                          <a:blip r:embed="rId52"/>
                          <a:stretch>
                            <a:fillRect/>
                          </a:stretch>
                        </pic:blipFill>
                        <pic:spPr>
                          <a:xfrm>
                            <a:off x="0" y="0"/>
                            <a:ext cx="2019582" cy="2219635"/>
                          </a:xfrm>
                          <a:prstGeom prst="rect">
                            <a:avLst/>
                          </a:prstGeom>
                        </pic:spPr>
                      </pic:pic>
                    </a:graphicData>
                  </a:graphic>
                </wp:inline>
              </w:drawing>
            </w:r>
          </w:p>
        </w:tc>
      </w:tr>
      <w:tr w:rsidR="00AA40CB" w14:paraId="6A611C39" w14:textId="77777777" w:rsidTr="0048530E">
        <w:trPr>
          <w:trHeight w:val="1624"/>
        </w:trPr>
        <w:tc>
          <w:tcPr>
            <w:tcW w:w="9016" w:type="dxa"/>
          </w:tcPr>
          <w:p w14:paraId="07BF7658" w14:textId="77777777" w:rsidR="00AA40CB" w:rsidRDefault="00AA40CB" w:rsidP="0048530E">
            <w:pPr>
              <w:rPr>
                <w:b/>
                <w:color w:val="000000"/>
                <w:szCs w:val="21"/>
              </w:rPr>
            </w:pPr>
            <w:r>
              <w:rPr>
                <w:rFonts w:hint="eastAsia"/>
                <w:b/>
                <w:color w:val="000000"/>
                <w:szCs w:val="21"/>
              </w:rPr>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572BC4BE" w14:textId="77777777" w:rsidR="00AA40CB" w:rsidRDefault="00AA40CB" w:rsidP="0048530E">
            <w:pPr>
              <w:rPr>
                <w:bCs/>
                <w:color w:val="000000"/>
              </w:rPr>
            </w:pPr>
            <w:r>
              <w:rPr>
                <w:rFonts w:hint="eastAsia"/>
                <w:bCs/>
                <w:color w:val="000000"/>
              </w:rPr>
              <w:t>1 做的过程中遇到什么问题？如何解决的？</w:t>
            </w:r>
          </w:p>
          <w:p w14:paraId="45277E65" w14:textId="77777777" w:rsidR="00AA40CB" w:rsidRDefault="00AA40CB" w:rsidP="0048530E">
            <w:pPr>
              <w:rPr>
                <w:bCs/>
                <w:color w:val="000000"/>
              </w:rPr>
            </w:pPr>
          </w:p>
          <w:p w14:paraId="1728CC93" w14:textId="77777777" w:rsidR="00AA40CB" w:rsidRDefault="00AA40CB" w:rsidP="0048530E">
            <w:pPr>
              <w:rPr>
                <w:bCs/>
                <w:color w:val="000000"/>
              </w:rPr>
            </w:pPr>
          </w:p>
          <w:p w14:paraId="133CDBC0" w14:textId="77777777" w:rsidR="00AA40CB" w:rsidRPr="008779D2" w:rsidRDefault="00AA40CB" w:rsidP="0048530E">
            <w:pPr>
              <w:rPr>
                <w:bCs/>
                <w:color w:val="000000"/>
              </w:rPr>
            </w:pPr>
          </w:p>
          <w:p w14:paraId="20C71F02" w14:textId="77777777" w:rsidR="00AA40CB" w:rsidRDefault="00AA40CB" w:rsidP="0048530E">
            <w:pPr>
              <w:rPr>
                <w:bCs/>
                <w:color w:val="000000"/>
              </w:rPr>
            </w:pPr>
            <w:r>
              <w:rPr>
                <w:rFonts w:hint="eastAsia"/>
                <w:bCs/>
                <w:color w:val="000000"/>
              </w:rPr>
              <w:t>2 知识总结与体会</w:t>
            </w:r>
          </w:p>
          <w:p w14:paraId="11FD436E" w14:textId="103B7B28" w:rsidR="00AA40CB" w:rsidRDefault="00282F4E" w:rsidP="0048530E">
            <w:pPr>
              <w:rPr>
                <w:bCs/>
                <w:color w:val="000000"/>
              </w:rPr>
            </w:pPr>
            <w:r w:rsidRPr="00282F4E">
              <w:rPr>
                <w:bCs/>
                <w:color w:val="000000"/>
              </w:rPr>
              <w:t>本实验强化了正态分布的实战运用能力，对实际人事选拔、分级录取等问题具有重要参考价值</w:t>
            </w:r>
          </w:p>
          <w:p w14:paraId="3C10932D" w14:textId="77777777" w:rsidR="00AA40CB" w:rsidRDefault="00AA40CB" w:rsidP="0048530E">
            <w:pPr>
              <w:rPr>
                <w:bCs/>
                <w:color w:val="000000"/>
              </w:rPr>
            </w:pPr>
          </w:p>
          <w:p w14:paraId="62EAF25F" w14:textId="77777777" w:rsidR="00AA40CB" w:rsidRPr="00B24BBB" w:rsidRDefault="00AA40CB" w:rsidP="0048530E">
            <w:pPr>
              <w:rPr>
                <w:b/>
                <w:color w:val="000000"/>
                <w:szCs w:val="21"/>
              </w:rPr>
            </w:pPr>
          </w:p>
        </w:tc>
      </w:tr>
    </w:tbl>
    <w:p w14:paraId="136DB62C" w14:textId="77777777" w:rsidR="00AA40CB" w:rsidRDefault="00AA40CB">
      <w:pPr>
        <w:widowControl/>
        <w:autoSpaceDE/>
        <w:autoSpaceDN/>
      </w:pPr>
    </w:p>
    <w:p w14:paraId="4BF1B362" w14:textId="2FECCD45" w:rsidR="00282F4E" w:rsidRDefault="00282F4E" w:rsidP="00282F4E">
      <w:pPr>
        <w:pStyle w:val="1"/>
      </w:pPr>
      <w:r>
        <w:rPr>
          <w:rFonts w:hint="eastAsia"/>
        </w:rPr>
        <w:lastRenderedPageBreak/>
        <w:t xml:space="preserve">三 </w:t>
      </w:r>
      <w:r w:rsidRPr="00282F4E">
        <w:t>大数定律和中心极限定理</w:t>
      </w:r>
    </w:p>
    <w:p w14:paraId="7251C5FA" w14:textId="7153B242" w:rsidR="00282F4E" w:rsidRPr="00282F4E" w:rsidRDefault="00282F4E" w:rsidP="00282F4E">
      <w:pPr>
        <w:pStyle w:val="3"/>
      </w:pPr>
      <w:r w:rsidRPr="00282F4E">
        <w:rPr>
          <w:rFonts w:ascii="宋体" w:eastAsia="宋体" w:hAnsi="宋体" w:cs="宋体" w:hint="eastAsia"/>
        </w:rPr>
        <w:t>实验一</w:t>
      </w:r>
      <w:r w:rsidRPr="00282F4E">
        <w:t xml:space="preserve"> </w:t>
      </w:r>
      <w:r w:rsidRPr="00282F4E">
        <w:rPr>
          <w:rFonts w:ascii="宋体" w:eastAsia="宋体" w:hAnsi="宋体" w:cs="宋体" w:hint="eastAsia"/>
        </w:rPr>
        <w:t>定积分的计算</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AA40CB" w14:paraId="0EA4E61F" w14:textId="77777777" w:rsidTr="0048530E">
        <w:trPr>
          <w:trHeight w:val="1176"/>
        </w:trPr>
        <w:tc>
          <w:tcPr>
            <w:tcW w:w="9016" w:type="dxa"/>
          </w:tcPr>
          <w:p w14:paraId="40F908A9" w14:textId="77777777" w:rsidR="00AA40CB" w:rsidRPr="00B24BBB" w:rsidRDefault="00AA40CB" w:rsidP="0048530E">
            <w:pPr>
              <w:snapToGrid w:val="0"/>
              <w:spacing w:before="120" w:after="120"/>
              <w:rPr>
                <w:b/>
                <w:bCs/>
                <w:color w:val="000000"/>
              </w:rPr>
            </w:pPr>
            <w:r w:rsidRPr="00B24BBB">
              <w:rPr>
                <w:b/>
                <w:bCs/>
                <w:color w:val="000000"/>
              </w:rPr>
              <w:t>一、实验目的：</w:t>
            </w:r>
          </w:p>
          <w:p w14:paraId="609AFDFD" w14:textId="77777777" w:rsidR="00282F4E" w:rsidRDefault="00282F4E" w:rsidP="0048530E">
            <w:pPr>
              <w:ind w:left="59"/>
              <w:rPr>
                <w:rFonts w:asciiTheme="minorEastAsia" w:hAnsiTheme="minorEastAsia"/>
                <w:szCs w:val="21"/>
              </w:rPr>
            </w:pPr>
            <w:r w:rsidRPr="00282F4E">
              <w:rPr>
                <w:rFonts w:asciiTheme="minorEastAsia" w:hAnsiTheme="minorEastAsia"/>
                <w:szCs w:val="21"/>
              </w:rPr>
              <w:t xml:space="preserve">1.加深对大数定理的认识，对其背景和应用有直观的理解 </w:t>
            </w:r>
          </w:p>
          <w:p w14:paraId="09BF657B" w14:textId="752326F8" w:rsidR="00AA40CB" w:rsidRDefault="00282F4E" w:rsidP="0048530E">
            <w:pPr>
              <w:ind w:left="59"/>
            </w:pPr>
            <w:r w:rsidRPr="00282F4E">
              <w:rPr>
                <w:rFonts w:asciiTheme="minorEastAsia" w:hAnsiTheme="minorEastAsia"/>
                <w:szCs w:val="21"/>
              </w:rPr>
              <w:t>2.了解R软件在模拟仿真中的应用</w:t>
            </w:r>
          </w:p>
        </w:tc>
      </w:tr>
      <w:tr w:rsidR="00AA40CB" w14:paraId="446F0A87" w14:textId="77777777" w:rsidTr="0048530E">
        <w:trPr>
          <w:trHeight w:val="1640"/>
        </w:trPr>
        <w:tc>
          <w:tcPr>
            <w:tcW w:w="9016" w:type="dxa"/>
          </w:tcPr>
          <w:p w14:paraId="671CDCD8" w14:textId="77777777" w:rsidR="00AA40CB" w:rsidRPr="00B24BBB" w:rsidRDefault="00AA40CB" w:rsidP="0048530E">
            <w:pPr>
              <w:snapToGrid w:val="0"/>
              <w:spacing w:before="120" w:after="120"/>
              <w:rPr>
                <w:b/>
                <w:bCs/>
                <w:color w:val="000000"/>
              </w:rPr>
            </w:pPr>
            <w:r w:rsidRPr="00B24BBB">
              <w:rPr>
                <w:b/>
                <w:bCs/>
                <w:color w:val="000000"/>
              </w:rPr>
              <w:t>二、实验环境：</w:t>
            </w:r>
          </w:p>
          <w:p w14:paraId="59514367" w14:textId="77777777" w:rsidR="00AA40CB" w:rsidRPr="00607B97" w:rsidRDefault="00AA40CB" w:rsidP="00AA40CB">
            <w:pPr>
              <w:pStyle w:val="a7"/>
              <w:numPr>
                <w:ilvl w:val="0"/>
                <w:numId w:val="39"/>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1D93A6B4" w14:textId="77777777" w:rsidR="00AA40CB" w:rsidRDefault="00AA40CB" w:rsidP="0048530E">
            <w:pPr>
              <w:widowControl/>
              <w:autoSpaceDE/>
              <w:autoSpaceDN/>
              <w:ind w:left="59"/>
            </w:pPr>
            <w:r>
              <w:rPr>
                <w:rFonts w:hint="eastAsia"/>
              </w:rPr>
              <w:t>环境： R编译器及R</w:t>
            </w:r>
            <w:r>
              <w:t>Studio</w:t>
            </w:r>
          </w:p>
        </w:tc>
      </w:tr>
      <w:tr w:rsidR="00AA40CB" w14:paraId="3E9D0C77" w14:textId="77777777" w:rsidTr="0048530E">
        <w:trPr>
          <w:trHeight w:val="1176"/>
        </w:trPr>
        <w:tc>
          <w:tcPr>
            <w:tcW w:w="9016" w:type="dxa"/>
          </w:tcPr>
          <w:p w14:paraId="72F3AD4A" w14:textId="77777777" w:rsidR="00AA40CB" w:rsidRDefault="00AA40CB" w:rsidP="0048530E">
            <w:pPr>
              <w:snapToGrid w:val="0"/>
              <w:spacing w:before="120" w:after="120"/>
              <w:rPr>
                <w:b/>
                <w:bCs/>
                <w:color w:val="000000"/>
              </w:rPr>
            </w:pPr>
            <w:r w:rsidRPr="00B24BBB">
              <w:rPr>
                <w:b/>
                <w:bCs/>
                <w:color w:val="000000"/>
              </w:rPr>
              <w:t>三、实验内容、要求</w:t>
            </w:r>
          </w:p>
          <w:p w14:paraId="094BDE55" w14:textId="77777777" w:rsidR="00AA40CB" w:rsidRDefault="00AA40CB" w:rsidP="0048530E">
            <w:pPr>
              <w:widowControl/>
              <w:autoSpaceDE/>
              <w:autoSpaceDN/>
              <w:ind w:left="59"/>
            </w:pPr>
            <w:r>
              <w:t xml:space="preserve">      </w:t>
            </w:r>
            <w:r>
              <w:rPr>
                <w:rFonts w:hint="eastAsia"/>
              </w:rPr>
              <w:t>见实验指导书</w:t>
            </w:r>
          </w:p>
        </w:tc>
      </w:tr>
      <w:tr w:rsidR="00AA40CB" w14:paraId="08831F49" w14:textId="77777777" w:rsidTr="0048530E">
        <w:trPr>
          <w:trHeight w:val="1624"/>
        </w:trPr>
        <w:tc>
          <w:tcPr>
            <w:tcW w:w="9016" w:type="dxa"/>
          </w:tcPr>
          <w:p w14:paraId="29F403CE" w14:textId="77777777" w:rsidR="00AA40CB" w:rsidRDefault="00AA40CB" w:rsidP="0048530E">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1142AFC2" w14:textId="77777777" w:rsidR="00AA40CB" w:rsidRPr="00D03384" w:rsidRDefault="00AA40CB" w:rsidP="0048530E">
            <w:pPr>
              <w:ind w:firstLineChars="100" w:firstLine="220"/>
              <w:rPr>
                <w:b/>
                <w:color w:val="000000"/>
                <w:szCs w:val="21"/>
              </w:rPr>
            </w:pPr>
            <w:r>
              <w:rPr>
                <w:rFonts w:hint="eastAsia"/>
                <w:bCs/>
                <w:color w:val="000000"/>
              </w:rPr>
              <w:t>输入的指令、代码、运行结果及截图。</w:t>
            </w:r>
          </w:p>
          <w:p w14:paraId="10BAFF37" w14:textId="77777777" w:rsidR="00282F4E" w:rsidRPr="00282F4E" w:rsidRDefault="00282F4E" w:rsidP="00282F4E">
            <w:pPr>
              <w:widowControl/>
              <w:autoSpaceDE/>
              <w:autoSpaceDN/>
              <w:ind w:left="59"/>
              <w:rPr>
                <w:lang w:val="en-GB"/>
              </w:rPr>
            </w:pPr>
            <w:r w:rsidRPr="00282F4E">
              <w:rPr>
                <w:lang w:val="en-GB"/>
              </w:rPr>
              <w:t>times = 1000</w:t>
            </w:r>
          </w:p>
          <w:p w14:paraId="70DD8997" w14:textId="77777777" w:rsidR="00282F4E" w:rsidRPr="00282F4E" w:rsidRDefault="00282F4E" w:rsidP="00282F4E">
            <w:pPr>
              <w:widowControl/>
              <w:autoSpaceDE/>
              <w:autoSpaceDN/>
              <w:ind w:left="59"/>
              <w:rPr>
                <w:lang w:val="en-GB"/>
              </w:rPr>
            </w:pPr>
            <w:r w:rsidRPr="00282F4E">
              <w:rPr>
                <w:lang w:val="en-GB"/>
              </w:rPr>
              <w:t xml:space="preserve">x = </w:t>
            </w:r>
            <w:proofErr w:type="spellStart"/>
            <w:r w:rsidRPr="00282F4E">
              <w:rPr>
                <w:lang w:val="en-GB"/>
              </w:rPr>
              <w:t>runif</w:t>
            </w:r>
            <w:proofErr w:type="spellEnd"/>
            <w:r w:rsidRPr="00282F4E">
              <w:rPr>
                <w:lang w:val="en-GB"/>
              </w:rPr>
              <w:t>(times)</w:t>
            </w:r>
          </w:p>
          <w:p w14:paraId="7DF450ED" w14:textId="77777777" w:rsidR="00282F4E" w:rsidRPr="00282F4E" w:rsidRDefault="00282F4E" w:rsidP="00282F4E">
            <w:pPr>
              <w:widowControl/>
              <w:autoSpaceDE/>
              <w:autoSpaceDN/>
              <w:ind w:left="59"/>
              <w:rPr>
                <w:lang w:val="en-GB"/>
              </w:rPr>
            </w:pPr>
            <w:r w:rsidRPr="00282F4E">
              <w:rPr>
                <w:lang w:val="en-GB"/>
              </w:rPr>
              <w:t>y = x^2</w:t>
            </w:r>
          </w:p>
          <w:p w14:paraId="20D183AB" w14:textId="77777777" w:rsidR="00282F4E" w:rsidRPr="00282F4E" w:rsidRDefault="00282F4E" w:rsidP="00282F4E">
            <w:pPr>
              <w:widowControl/>
              <w:autoSpaceDE/>
              <w:autoSpaceDN/>
              <w:ind w:left="59"/>
              <w:rPr>
                <w:lang w:val="en-GB"/>
              </w:rPr>
            </w:pPr>
            <w:r w:rsidRPr="00282F4E">
              <w:rPr>
                <w:lang w:val="en-GB"/>
              </w:rPr>
              <w:t>I = mean(y)</w:t>
            </w:r>
          </w:p>
          <w:p w14:paraId="20B4FC6F" w14:textId="77777777" w:rsidR="00282F4E" w:rsidRPr="00282F4E" w:rsidRDefault="00282F4E" w:rsidP="00282F4E">
            <w:pPr>
              <w:widowControl/>
              <w:autoSpaceDE/>
              <w:autoSpaceDN/>
              <w:ind w:left="59"/>
              <w:rPr>
                <w:lang w:val="en-GB"/>
              </w:rPr>
            </w:pPr>
            <w:r w:rsidRPr="00282F4E">
              <w:rPr>
                <w:lang w:val="en-GB"/>
              </w:rPr>
              <w:t>I</w:t>
            </w:r>
          </w:p>
          <w:p w14:paraId="5A44E279" w14:textId="77777777" w:rsidR="00282F4E" w:rsidRPr="00282F4E" w:rsidRDefault="00282F4E" w:rsidP="00282F4E">
            <w:pPr>
              <w:widowControl/>
              <w:autoSpaceDE/>
              <w:autoSpaceDN/>
              <w:ind w:left="59"/>
              <w:rPr>
                <w:lang w:val="en-GB"/>
              </w:rPr>
            </w:pPr>
          </w:p>
          <w:p w14:paraId="1FB125FC" w14:textId="77777777" w:rsidR="00282F4E" w:rsidRPr="00282F4E" w:rsidRDefault="00282F4E" w:rsidP="00282F4E">
            <w:pPr>
              <w:widowControl/>
              <w:autoSpaceDE/>
              <w:autoSpaceDN/>
              <w:ind w:left="59"/>
              <w:rPr>
                <w:lang w:val="en-GB"/>
              </w:rPr>
            </w:pPr>
            <w:r w:rsidRPr="00282F4E">
              <w:rPr>
                <w:lang w:val="en-GB"/>
              </w:rPr>
              <w:t>y = function(x) {</w:t>
            </w:r>
          </w:p>
          <w:p w14:paraId="6A0AE8D8" w14:textId="77777777" w:rsidR="00282F4E" w:rsidRDefault="00282F4E" w:rsidP="00282F4E">
            <w:pPr>
              <w:widowControl/>
              <w:autoSpaceDE/>
              <w:autoSpaceDN/>
              <w:ind w:left="59"/>
            </w:pPr>
            <w:r w:rsidRPr="00282F4E">
              <w:rPr>
                <w:lang w:val="en-GB"/>
              </w:rPr>
              <w:t xml:space="preserve">  </w:t>
            </w:r>
            <w:r>
              <w:t>y = x^2</w:t>
            </w:r>
          </w:p>
          <w:p w14:paraId="3F939E6E" w14:textId="77777777" w:rsidR="00282F4E" w:rsidRDefault="00282F4E" w:rsidP="00282F4E">
            <w:pPr>
              <w:widowControl/>
              <w:autoSpaceDE/>
              <w:autoSpaceDN/>
              <w:ind w:left="59"/>
            </w:pPr>
            <w:r>
              <w:t>}</w:t>
            </w:r>
          </w:p>
          <w:p w14:paraId="733F66A7" w14:textId="77777777" w:rsidR="00AA40CB" w:rsidRDefault="00282F4E" w:rsidP="00282F4E">
            <w:pPr>
              <w:widowControl/>
              <w:autoSpaceDE/>
              <w:autoSpaceDN/>
              <w:ind w:left="59"/>
            </w:pPr>
            <w:r>
              <w:t>integrate(y, 0, 1)</w:t>
            </w:r>
          </w:p>
          <w:p w14:paraId="465D689D" w14:textId="2481C4AD" w:rsidR="00282F4E" w:rsidRDefault="00282F4E" w:rsidP="00282F4E">
            <w:pPr>
              <w:widowControl/>
              <w:autoSpaceDE/>
              <w:autoSpaceDN/>
              <w:ind w:left="59"/>
            </w:pPr>
            <w:r w:rsidRPr="00282F4E">
              <w:rPr>
                <w:noProof/>
              </w:rPr>
              <w:drawing>
                <wp:inline distT="0" distB="0" distL="0" distR="0" wp14:anchorId="2162F153" wp14:editId="6BD0B3C6">
                  <wp:extent cx="3829584" cy="2372056"/>
                  <wp:effectExtent l="0" t="0" r="0" b="9525"/>
                  <wp:docPr id="611832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32430" name=""/>
                          <pic:cNvPicPr/>
                        </pic:nvPicPr>
                        <pic:blipFill>
                          <a:blip r:embed="rId53"/>
                          <a:stretch>
                            <a:fillRect/>
                          </a:stretch>
                        </pic:blipFill>
                        <pic:spPr>
                          <a:xfrm>
                            <a:off x="0" y="0"/>
                            <a:ext cx="3829584" cy="2372056"/>
                          </a:xfrm>
                          <a:prstGeom prst="rect">
                            <a:avLst/>
                          </a:prstGeom>
                        </pic:spPr>
                      </pic:pic>
                    </a:graphicData>
                  </a:graphic>
                </wp:inline>
              </w:drawing>
            </w:r>
          </w:p>
        </w:tc>
      </w:tr>
      <w:tr w:rsidR="00AA40CB" w14:paraId="18717436" w14:textId="77777777" w:rsidTr="0048530E">
        <w:trPr>
          <w:trHeight w:val="1624"/>
        </w:trPr>
        <w:tc>
          <w:tcPr>
            <w:tcW w:w="9016" w:type="dxa"/>
          </w:tcPr>
          <w:p w14:paraId="2953FB9A" w14:textId="77777777" w:rsidR="00AA40CB" w:rsidRDefault="00AA40CB" w:rsidP="0048530E">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15E812BF" w14:textId="77777777" w:rsidR="00AA40CB" w:rsidRDefault="00AA40CB" w:rsidP="0048530E">
            <w:pPr>
              <w:rPr>
                <w:bCs/>
                <w:color w:val="000000"/>
              </w:rPr>
            </w:pPr>
            <w:r>
              <w:rPr>
                <w:rFonts w:hint="eastAsia"/>
                <w:bCs/>
                <w:color w:val="000000"/>
              </w:rPr>
              <w:t>1 做的过程中遇到什么问题？如何解决的？</w:t>
            </w:r>
          </w:p>
          <w:p w14:paraId="0323EE06" w14:textId="77777777" w:rsidR="00AA40CB" w:rsidRDefault="00AA40CB" w:rsidP="0048530E">
            <w:pPr>
              <w:rPr>
                <w:bCs/>
                <w:color w:val="000000"/>
              </w:rPr>
            </w:pPr>
          </w:p>
          <w:p w14:paraId="146F1E58" w14:textId="77777777" w:rsidR="00AA40CB" w:rsidRDefault="00AA40CB" w:rsidP="0048530E">
            <w:pPr>
              <w:rPr>
                <w:bCs/>
                <w:color w:val="000000"/>
              </w:rPr>
            </w:pPr>
          </w:p>
          <w:p w14:paraId="05EBD85D" w14:textId="77777777" w:rsidR="00AA40CB" w:rsidRPr="008779D2" w:rsidRDefault="00AA40CB" w:rsidP="0048530E">
            <w:pPr>
              <w:rPr>
                <w:bCs/>
                <w:color w:val="000000"/>
              </w:rPr>
            </w:pPr>
          </w:p>
          <w:p w14:paraId="43D8095A" w14:textId="77777777" w:rsidR="00AA40CB" w:rsidRDefault="00AA40CB" w:rsidP="0048530E">
            <w:pPr>
              <w:rPr>
                <w:bCs/>
                <w:color w:val="000000"/>
              </w:rPr>
            </w:pPr>
            <w:r>
              <w:rPr>
                <w:rFonts w:hint="eastAsia"/>
                <w:bCs/>
                <w:color w:val="000000"/>
              </w:rPr>
              <w:t>2 知识总结与体会</w:t>
            </w:r>
          </w:p>
          <w:p w14:paraId="51EBA9EB" w14:textId="42418A0A" w:rsidR="00AA40CB" w:rsidRPr="00282F4E" w:rsidRDefault="00282F4E" w:rsidP="0048530E">
            <w:pPr>
              <w:rPr>
                <w:color w:val="000000"/>
              </w:rPr>
            </w:pPr>
            <w:r w:rsidRPr="00282F4E">
              <w:rPr>
                <w:bCs/>
                <w:color w:val="000000"/>
              </w:rPr>
              <w:t>本实验是大数定律在数值计算中应用的直观体现，体现了</w:t>
            </w:r>
            <w:r w:rsidRPr="00282F4E">
              <w:rPr>
                <w:color w:val="000000"/>
              </w:rPr>
              <w:t>概率思想在工程计算和建模中的实际价值</w:t>
            </w:r>
          </w:p>
          <w:p w14:paraId="58E28F9C" w14:textId="77777777" w:rsidR="00AA40CB" w:rsidRDefault="00AA40CB" w:rsidP="0048530E">
            <w:pPr>
              <w:rPr>
                <w:bCs/>
                <w:color w:val="000000"/>
              </w:rPr>
            </w:pPr>
          </w:p>
          <w:p w14:paraId="06AC3B74" w14:textId="77777777" w:rsidR="00AA40CB" w:rsidRPr="00B24BBB" w:rsidRDefault="00AA40CB" w:rsidP="0048530E">
            <w:pPr>
              <w:rPr>
                <w:b/>
                <w:color w:val="000000"/>
                <w:szCs w:val="21"/>
              </w:rPr>
            </w:pPr>
          </w:p>
        </w:tc>
      </w:tr>
    </w:tbl>
    <w:p w14:paraId="5270805B" w14:textId="77777777" w:rsidR="00AA40CB" w:rsidRDefault="00AA40CB">
      <w:pPr>
        <w:widowControl/>
        <w:autoSpaceDE/>
        <w:autoSpaceDN/>
      </w:pPr>
    </w:p>
    <w:p w14:paraId="7F755EDF" w14:textId="77777777" w:rsidR="002A2851" w:rsidRDefault="002A2851">
      <w:pPr>
        <w:widowControl/>
        <w:autoSpaceDE/>
        <w:autoSpaceDN/>
      </w:pPr>
      <w:r>
        <w:br w:type="page"/>
      </w:r>
    </w:p>
    <w:p w14:paraId="247EAD3F" w14:textId="69BAECAB" w:rsidR="002A2851" w:rsidRDefault="00282F4E" w:rsidP="00282F4E">
      <w:pPr>
        <w:pStyle w:val="3"/>
      </w:pPr>
      <w:r>
        <w:lastRenderedPageBreak/>
        <w:tab/>
      </w:r>
      <w:r w:rsidRPr="00282F4E">
        <w:rPr>
          <w:rFonts w:ascii="宋体" w:eastAsia="宋体" w:hAnsi="宋体" w:cs="宋体" w:hint="eastAsia"/>
        </w:rPr>
        <w:t>实验二</w:t>
      </w:r>
      <w:r w:rsidRPr="00282F4E">
        <w:t xml:space="preserve"> </w:t>
      </w:r>
      <w:r w:rsidRPr="00282F4E">
        <w:rPr>
          <w:rFonts w:ascii="宋体" w:eastAsia="宋体" w:hAnsi="宋体" w:cs="宋体" w:hint="eastAsia"/>
        </w:rPr>
        <w:t>参加家长会人数问题</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AA40CB" w14:paraId="49447D9C" w14:textId="77777777" w:rsidTr="0048530E">
        <w:trPr>
          <w:trHeight w:val="1176"/>
        </w:trPr>
        <w:tc>
          <w:tcPr>
            <w:tcW w:w="9016" w:type="dxa"/>
          </w:tcPr>
          <w:p w14:paraId="09FAA517" w14:textId="77777777" w:rsidR="00AA40CB" w:rsidRPr="00B24BBB" w:rsidRDefault="00AA40CB" w:rsidP="0048530E">
            <w:pPr>
              <w:snapToGrid w:val="0"/>
              <w:spacing w:before="120" w:after="120"/>
              <w:rPr>
                <w:b/>
                <w:bCs/>
                <w:color w:val="000000"/>
              </w:rPr>
            </w:pPr>
            <w:r w:rsidRPr="00B24BBB">
              <w:rPr>
                <w:b/>
                <w:bCs/>
                <w:color w:val="000000"/>
              </w:rPr>
              <w:t>一、实验目的：</w:t>
            </w:r>
          </w:p>
          <w:p w14:paraId="00F761A4" w14:textId="77777777" w:rsidR="00282F4E" w:rsidRDefault="00282F4E" w:rsidP="0048530E">
            <w:pPr>
              <w:ind w:left="59"/>
              <w:rPr>
                <w:rFonts w:asciiTheme="minorEastAsia" w:hAnsiTheme="minorEastAsia"/>
                <w:szCs w:val="21"/>
              </w:rPr>
            </w:pPr>
            <w:r w:rsidRPr="00282F4E">
              <w:rPr>
                <w:rFonts w:asciiTheme="minorEastAsia" w:hAnsiTheme="minorEastAsia"/>
                <w:szCs w:val="21"/>
              </w:rPr>
              <w:t xml:space="preserve">1.加深对中心极限定理的认识，对其背景和应用有直观的理解 </w:t>
            </w:r>
          </w:p>
          <w:p w14:paraId="54C29E6C" w14:textId="08BE20A7" w:rsidR="00AA40CB" w:rsidRDefault="00282F4E" w:rsidP="0048530E">
            <w:pPr>
              <w:ind w:left="59"/>
            </w:pPr>
            <w:r w:rsidRPr="00282F4E">
              <w:rPr>
                <w:rFonts w:asciiTheme="minorEastAsia" w:hAnsiTheme="minorEastAsia"/>
                <w:szCs w:val="21"/>
              </w:rPr>
              <w:t>2.了解R软件在模拟仿真中的应用</w:t>
            </w:r>
          </w:p>
        </w:tc>
      </w:tr>
      <w:tr w:rsidR="00AA40CB" w14:paraId="33A6D7CC" w14:textId="77777777" w:rsidTr="0048530E">
        <w:trPr>
          <w:trHeight w:val="1640"/>
        </w:trPr>
        <w:tc>
          <w:tcPr>
            <w:tcW w:w="9016" w:type="dxa"/>
          </w:tcPr>
          <w:p w14:paraId="6393A47C" w14:textId="77777777" w:rsidR="00AA40CB" w:rsidRPr="00B24BBB" w:rsidRDefault="00AA40CB" w:rsidP="0048530E">
            <w:pPr>
              <w:snapToGrid w:val="0"/>
              <w:spacing w:before="120" w:after="120"/>
              <w:rPr>
                <w:b/>
                <w:bCs/>
                <w:color w:val="000000"/>
              </w:rPr>
            </w:pPr>
            <w:r w:rsidRPr="00B24BBB">
              <w:rPr>
                <w:b/>
                <w:bCs/>
                <w:color w:val="000000"/>
              </w:rPr>
              <w:t>二、实验环境：</w:t>
            </w:r>
          </w:p>
          <w:p w14:paraId="321A0895" w14:textId="77777777" w:rsidR="00AA40CB" w:rsidRPr="00607B97" w:rsidRDefault="00AA40CB" w:rsidP="00AA40CB">
            <w:pPr>
              <w:pStyle w:val="a7"/>
              <w:numPr>
                <w:ilvl w:val="0"/>
                <w:numId w:val="40"/>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2BC8064F" w14:textId="77777777" w:rsidR="00AA40CB" w:rsidRDefault="00AA40CB" w:rsidP="0048530E">
            <w:pPr>
              <w:widowControl/>
              <w:autoSpaceDE/>
              <w:autoSpaceDN/>
              <w:ind w:left="59"/>
            </w:pPr>
            <w:r>
              <w:rPr>
                <w:rFonts w:hint="eastAsia"/>
              </w:rPr>
              <w:t>环境： R编译器及R</w:t>
            </w:r>
            <w:r>
              <w:t>Studio</w:t>
            </w:r>
          </w:p>
        </w:tc>
      </w:tr>
      <w:tr w:rsidR="00AA40CB" w14:paraId="7135320B" w14:textId="77777777" w:rsidTr="0048530E">
        <w:trPr>
          <w:trHeight w:val="1176"/>
        </w:trPr>
        <w:tc>
          <w:tcPr>
            <w:tcW w:w="9016" w:type="dxa"/>
          </w:tcPr>
          <w:p w14:paraId="22B17172" w14:textId="77777777" w:rsidR="00AA40CB" w:rsidRDefault="00AA40CB" w:rsidP="0048530E">
            <w:pPr>
              <w:snapToGrid w:val="0"/>
              <w:spacing w:before="120" w:after="120"/>
              <w:rPr>
                <w:b/>
                <w:bCs/>
                <w:color w:val="000000"/>
              </w:rPr>
            </w:pPr>
            <w:r w:rsidRPr="00B24BBB">
              <w:rPr>
                <w:b/>
                <w:bCs/>
                <w:color w:val="000000"/>
              </w:rPr>
              <w:t>三、实验内容、要求</w:t>
            </w:r>
          </w:p>
          <w:p w14:paraId="0C59EF12" w14:textId="77777777" w:rsidR="00AA40CB" w:rsidRDefault="00AA40CB" w:rsidP="0048530E">
            <w:pPr>
              <w:widowControl/>
              <w:autoSpaceDE/>
              <w:autoSpaceDN/>
              <w:ind w:left="59"/>
            </w:pPr>
            <w:r>
              <w:t xml:space="preserve">      </w:t>
            </w:r>
            <w:r>
              <w:rPr>
                <w:rFonts w:hint="eastAsia"/>
              </w:rPr>
              <w:t>见实验指导书</w:t>
            </w:r>
          </w:p>
        </w:tc>
      </w:tr>
      <w:tr w:rsidR="00AA40CB" w14:paraId="7F10A389" w14:textId="77777777" w:rsidTr="0048530E">
        <w:trPr>
          <w:trHeight w:val="1624"/>
        </w:trPr>
        <w:tc>
          <w:tcPr>
            <w:tcW w:w="9016" w:type="dxa"/>
          </w:tcPr>
          <w:p w14:paraId="20CDCC28" w14:textId="77777777" w:rsidR="00AA40CB" w:rsidRDefault="00AA40CB" w:rsidP="0048530E">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121DCD43" w14:textId="77777777" w:rsidR="00AA40CB" w:rsidRPr="00D03384" w:rsidRDefault="00AA40CB" w:rsidP="0048530E">
            <w:pPr>
              <w:ind w:firstLineChars="100" w:firstLine="220"/>
              <w:rPr>
                <w:b/>
                <w:color w:val="000000"/>
                <w:szCs w:val="21"/>
              </w:rPr>
            </w:pPr>
            <w:r>
              <w:rPr>
                <w:rFonts w:hint="eastAsia"/>
                <w:bCs/>
                <w:color w:val="000000"/>
              </w:rPr>
              <w:t>输入的指令、代码、运行结果及截图。</w:t>
            </w:r>
          </w:p>
          <w:p w14:paraId="79A0928C" w14:textId="77777777" w:rsidR="00282F4E" w:rsidRPr="00282F4E" w:rsidRDefault="00282F4E" w:rsidP="00282F4E">
            <w:pPr>
              <w:widowControl/>
              <w:autoSpaceDE/>
              <w:autoSpaceDN/>
              <w:ind w:left="59"/>
              <w:rPr>
                <w:lang w:val="en-GB"/>
              </w:rPr>
            </w:pPr>
            <w:r w:rsidRPr="00282F4E">
              <w:rPr>
                <w:lang w:val="en-GB"/>
              </w:rPr>
              <w:t>data = matrix(sample(c(0,1,2), 400000, c(0.05, 0.8, 0.15), replace = TRUE), 400, 1000)</w:t>
            </w:r>
          </w:p>
          <w:p w14:paraId="20231087" w14:textId="77777777" w:rsidR="00282F4E" w:rsidRPr="00282F4E" w:rsidRDefault="00282F4E" w:rsidP="00282F4E">
            <w:pPr>
              <w:widowControl/>
              <w:autoSpaceDE/>
              <w:autoSpaceDN/>
              <w:ind w:left="59"/>
              <w:rPr>
                <w:lang w:val="en-GB"/>
              </w:rPr>
            </w:pPr>
            <w:r w:rsidRPr="00282F4E">
              <w:rPr>
                <w:lang w:val="en-GB"/>
              </w:rPr>
              <w:t>s1 = apply(data, 2, sum)</w:t>
            </w:r>
          </w:p>
          <w:p w14:paraId="7C3DD4B2" w14:textId="77777777" w:rsidR="00282F4E" w:rsidRPr="00282F4E" w:rsidRDefault="00282F4E" w:rsidP="00282F4E">
            <w:pPr>
              <w:widowControl/>
              <w:autoSpaceDE/>
              <w:autoSpaceDN/>
              <w:ind w:left="59"/>
              <w:rPr>
                <w:lang w:val="en-GB"/>
              </w:rPr>
            </w:pPr>
            <w:r w:rsidRPr="00282F4E">
              <w:rPr>
                <w:lang w:val="en-GB"/>
              </w:rPr>
              <w:t>length(which(s1 &gt; 450))</w:t>
            </w:r>
          </w:p>
          <w:p w14:paraId="6B159FB5" w14:textId="77777777" w:rsidR="00282F4E" w:rsidRPr="00282F4E" w:rsidRDefault="00282F4E" w:rsidP="00282F4E">
            <w:pPr>
              <w:widowControl/>
              <w:autoSpaceDE/>
              <w:autoSpaceDN/>
              <w:ind w:left="59"/>
              <w:rPr>
                <w:lang w:val="en-GB"/>
              </w:rPr>
            </w:pPr>
            <w:r w:rsidRPr="00282F4E">
              <w:rPr>
                <w:lang w:val="en-GB"/>
              </w:rPr>
              <w:t>p1 = length(which(s1 &gt; 450)) / 1000</w:t>
            </w:r>
          </w:p>
          <w:p w14:paraId="379CC416" w14:textId="77777777" w:rsidR="00282F4E" w:rsidRPr="00282F4E" w:rsidRDefault="00282F4E" w:rsidP="00282F4E">
            <w:pPr>
              <w:widowControl/>
              <w:autoSpaceDE/>
              <w:autoSpaceDN/>
              <w:ind w:left="59"/>
              <w:rPr>
                <w:lang w:val="en-GB"/>
              </w:rPr>
            </w:pPr>
            <w:r w:rsidRPr="00282F4E">
              <w:rPr>
                <w:lang w:val="en-GB"/>
              </w:rPr>
              <w:t>paste("</w:t>
            </w:r>
            <w:r>
              <w:t>参加会议的家长人数</w:t>
            </w:r>
            <w:r w:rsidRPr="00282F4E">
              <w:rPr>
                <w:lang w:val="en-GB"/>
              </w:rPr>
              <w:t>X</w:t>
            </w:r>
            <w:r>
              <w:t>超过</w:t>
            </w:r>
            <w:r w:rsidRPr="00282F4E">
              <w:rPr>
                <w:lang w:val="en-GB"/>
              </w:rPr>
              <w:t>450</w:t>
            </w:r>
            <w:r>
              <w:t>的概率</w:t>
            </w:r>
            <w:r w:rsidRPr="00282F4E">
              <w:rPr>
                <w:lang w:val="en-GB"/>
              </w:rPr>
              <w:t>:", p1)</w:t>
            </w:r>
          </w:p>
          <w:p w14:paraId="141B5809" w14:textId="77777777" w:rsidR="00282F4E" w:rsidRPr="00282F4E" w:rsidRDefault="00282F4E" w:rsidP="00282F4E">
            <w:pPr>
              <w:widowControl/>
              <w:autoSpaceDE/>
              <w:autoSpaceDN/>
              <w:ind w:left="59"/>
              <w:rPr>
                <w:lang w:val="en-GB"/>
              </w:rPr>
            </w:pPr>
          </w:p>
          <w:p w14:paraId="780D1527" w14:textId="77777777" w:rsidR="00282F4E" w:rsidRPr="00282F4E" w:rsidRDefault="00282F4E" w:rsidP="00282F4E">
            <w:pPr>
              <w:widowControl/>
              <w:autoSpaceDE/>
              <w:autoSpaceDN/>
              <w:ind w:left="59"/>
              <w:rPr>
                <w:lang w:val="en-GB"/>
              </w:rPr>
            </w:pPr>
            <w:r w:rsidRPr="00282F4E">
              <w:rPr>
                <w:lang w:val="en-GB"/>
              </w:rPr>
              <w:t>s2 = 0</w:t>
            </w:r>
          </w:p>
          <w:p w14:paraId="28F168BD" w14:textId="77777777" w:rsidR="00282F4E" w:rsidRPr="00282F4E" w:rsidRDefault="00282F4E" w:rsidP="00282F4E">
            <w:pPr>
              <w:widowControl/>
              <w:autoSpaceDE/>
              <w:autoSpaceDN/>
              <w:ind w:left="59"/>
              <w:rPr>
                <w:lang w:val="en-GB"/>
              </w:rPr>
            </w:pPr>
            <w:r w:rsidRPr="00282F4E">
              <w:rPr>
                <w:lang w:val="en-GB"/>
              </w:rPr>
              <w:t>for(</w:t>
            </w:r>
            <w:proofErr w:type="spellStart"/>
            <w:r w:rsidRPr="00282F4E">
              <w:rPr>
                <w:lang w:val="en-GB"/>
              </w:rPr>
              <w:t>i</w:t>
            </w:r>
            <w:proofErr w:type="spellEnd"/>
            <w:r w:rsidRPr="00282F4E">
              <w:rPr>
                <w:lang w:val="en-GB"/>
              </w:rPr>
              <w:t xml:space="preserve"> in 1:1000) {</w:t>
            </w:r>
          </w:p>
          <w:p w14:paraId="504BDFF8" w14:textId="77777777" w:rsidR="00282F4E" w:rsidRPr="00282F4E" w:rsidRDefault="00282F4E" w:rsidP="00282F4E">
            <w:pPr>
              <w:widowControl/>
              <w:autoSpaceDE/>
              <w:autoSpaceDN/>
              <w:ind w:left="59"/>
              <w:rPr>
                <w:lang w:val="en-GB"/>
              </w:rPr>
            </w:pPr>
            <w:r w:rsidRPr="00282F4E">
              <w:rPr>
                <w:lang w:val="en-GB"/>
              </w:rPr>
              <w:t xml:space="preserve">  s2[</w:t>
            </w:r>
            <w:proofErr w:type="spellStart"/>
            <w:r w:rsidRPr="00282F4E">
              <w:rPr>
                <w:lang w:val="en-GB"/>
              </w:rPr>
              <w:t>i</w:t>
            </w:r>
            <w:proofErr w:type="spellEnd"/>
            <w:r w:rsidRPr="00282F4E">
              <w:rPr>
                <w:lang w:val="en-GB"/>
              </w:rPr>
              <w:t xml:space="preserve">] = length(which(data[, </w:t>
            </w:r>
            <w:proofErr w:type="spellStart"/>
            <w:r w:rsidRPr="00282F4E">
              <w:rPr>
                <w:lang w:val="en-GB"/>
              </w:rPr>
              <w:t>i</w:t>
            </w:r>
            <w:proofErr w:type="spellEnd"/>
            <w:r w:rsidRPr="00282F4E">
              <w:rPr>
                <w:lang w:val="en-GB"/>
              </w:rPr>
              <w:t>] == 1))</w:t>
            </w:r>
          </w:p>
          <w:p w14:paraId="09DC079C" w14:textId="77777777" w:rsidR="00282F4E" w:rsidRPr="00282F4E" w:rsidRDefault="00282F4E" w:rsidP="00282F4E">
            <w:pPr>
              <w:widowControl/>
              <w:autoSpaceDE/>
              <w:autoSpaceDN/>
              <w:ind w:left="59"/>
              <w:rPr>
                <w:lang w:val="en-GB"/>
              </w:rPr>
            </w:pPr>
            <w:r w:rsidRPr="00282F4E">
              <w:rPr>
                <w:lang w:val="en-GB"/>
              </w:rPr>
              <w:t>}</w:t>
            </w:r>
          </w:p>
          <w:p w14:paraId="591CAF55" w14:textId="77777777" w:rsidR="00282F4E" w:rsidRPr="00282F4E" w:rsidRDefault="00282F4E" w:rsidP="00282F4E">
            <w:pPr>
              <w:widowControl/>
              <w:autoSpaceDE/>
              <w:autoSpaceDN/>
              <w:ind w:left="59"/>
              <w:rPr>
                <w:lang w:val="en-GB"/>
              </w:rPr>
            </w:pPr>
            <w:r w:rsidRPr="00282F4E">
              <w:rPr>
                <w:lang w:val="en-GB"/>
              </w:rPr>
              <w:t>length(which(s2 &lt;= 340))</w:t>
            </w:r>
          </w:p>
          <w:p w14:paraId="3C7F2A8B" w14:textId="77777777" w:rsidR="00282F4E" w:rsidRPr="00282F4E" w:rsidRDefault="00282F4E" w:rsidP="00282F4E">
            <w:pPr>
              <w:widowControl/>
              <w:autoSpaceDE/>
              <w:autoSpaceDN/>
              <w:ind w:left="59"/>
              <w:rPr>
                <w:lang w:val="en-GB"/>
              </w:rPr>
            </w:pPr>
            <w:r w:rsidRPr="00282F4E">
              <w:rPr>
                <w:lang w:val="en-GB"/>
              </w:rPr>
              <w:t>p2 = length(which(s2 &lt;= 340)) / 1000</w:t>
            </w:r>
          </w:p>
          <w:p w14:paraId="04303E6E" w14:textId="77777777" w:rsidR="00AA40CB" w:rsidRDefault="00282F4E" w:rsidP="00282F4E">
            <w:pPr>
              <w:widowControl/>
              <w:autoSpaceDE/>
              <w:autoSpaceDN/>
              <w:ind w:left="59"/>
            </w:pPr>
            <w:r>
              <w:t>paste("有1名家长来参加会议的学生人数不多于340的概率:", p2)</w:t>
            </w:r>
          </w:p>
          <w:p w14:paraId="1C5835B2" w14:textId="0E1A91A4" w:rsidR="00282F4E" w:rsidRDefault="00282F4E" w:rsidP="00282F4E">
            <w:pPr>
              <w:widowControl/>
              <w:autoSpaceDE/>
              <w:autoSpaceDN/>
              <w:ind w:left="59"/>
            </w:pPr>
            <w:r w:rsidRPr="00282F4E">
              <w:rPr>
                <w:noProof/>
              </w:rPr>
              <w:drawing>
                <wp:inline distT="0" distB="0" distL="0" distR="0" wp14:anchorId="2C51F840" wp14:editId="5FAD8784">
                  <wp:extent cx="5276850" cy="2595880"/>
                  <wp:effectExtent l="0" t="0" r="0" b="0"/>
                  <wp:docPr id="1095709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09909" name=""/>
                          <pic:cNvPicPr/>
                        </pic:nvPicPr>
                        <pic:blipFill>
                          <a:blip r:embed="rId54"/>
                          <a:stretch>
                            <a:fillRect/>
                          </a:stretch>
                        </pic:blipFill>
                        <pic:spPr>
                          <a:xfrm>
                            <a:off x="0" y="0"/>
                            <a:ext cx="5276850" cy="2595880"/>
                          </a:xfrm>
                          <a:prstGeom prst="rect">
                            <a:avLst/>
                          </a:prstGeom>
                        </pic:spPr>
                      </pic:pic>
                    </a:graphicData>
                  </a:graphic>
                </wp:inline>
              </w:drawing>
            </w:r>
          </w:p>
        </w:tc>
      </w:tr>
      <w:tr w:rsidR="00AA40CB" w14:paraId="3582347D" w14:textId="77777777" w:rsidTr="0048530E">
        <w:trPr>
          <w:trHeight w:val="1624"/>
        </w:trPr>
        <w:tc>
          <w:tcPr>
            <w:tcW w:w="9016" w:type="dxa"/>
          </w:tcPr>
          <w:p w14:paraId="3C5EAF9D" w14:textId="77777777" w:rsidR="00AA40CB" w:rsidRDefault="00AA40CB" w:rsidP="0048530E">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1783E2CB" w14:textId="77777777" w:rsidR="00AA40CB" w:rsidRDefault="00AA40CB" w:rsidP="0048530E">
            <w:pPr>
              <w:rPr>
                <w:bCs/>
                <w:color w:val="000000"/>
              </w:rPr>
            </w:pPr>
            <w:r>
              <w:rPr>
                <w:rFonts w:hint="eastAsia"/>
                <w:bCs/>
                <w:color w:val="000000"/>
              </w:rPr>
              <w:t>1 做的过程中遇到什么问题？如何解决的？</w:t>
            </w:r>
          </w:p>
          <w:p w14:paraId="39A04789" w14:textId="77777777" w:rsidR="00AA40CB" w:rsidRDefault="00AA40CB" w:rsidP="0048530E">
            <w:pPr>
              <w:rPr>
                <w:bCs/>
                <w:color w:val="000000"/>
              </w:rPr>
            </w:pPr>
          </w:p>
          <w:p w14:paraId="54E518AD" w14:textId="77777777" w:rsidR="00AA40CB" w:rsidRDefault="00AA40CB" w:rsidP="0048530E">
            <w:pPr>
              <w:rPr>
                <w:bCs/>
                <w:color w:val="000000"/>
              </w:rPr>
            </w:pPr>
          </w:p>
          <w:p w14:paraId="73F090BE" w14:textId="77777777" w:rsidR="00AA40CB" w:rsidRPr="008779D2" w:rsidRDefault="00AA40CB" w:rsidP="0048530E">
            <w:pPr>
              <w:rPr>
                <w:bCs/>
                <w:color w:val="000000"/>
              </w:rPr>
            </w:pPr>
          </w:p>
          <w:p w14:paraId="6EEDB870" w14:textId="77777777" w:rsidR="00AA40CB" w:rsidRDefault="00AA40CB" w:rsidP="0048530E">
            <w:pPr>
              <w:rPr>
                <w:bCs/>
                <w:color w:val="000000"/>
              </w:rPr>
            </w:pPr>
            <w:r>
              <w:rPr>
                <w:rFonts w:hint="eastAsia"/>
                <w:bCs/>
                <w:color w:val="000000"/>
              </w:rPr>
              <w:t>2 知识总结与体会</w:t>
            </w:r>
          </w:p>
          <w:p w14:paraId="30C9A4CA" w14:textId="63BBA935" w:rsidR="00AA40CB" w:rsidRDefault="00282F4E" w:rsidP="0048530E">
            <w:pPr>
              <w:rPr>
                <w:bCs/>
                <w:color w:val="000000"/>
              </w:rPr>
            </w:pPr>
            <w:r w:rsidRPr="00282F4E">
              <w:rPr>
                <w:bCs/>
                <w:color w:val="000000"/>
              </w:rPr>
              <w:t>本实验是中心极限定理在实际建模中的典型应用，通过模拟学生家长参会情况，展示了大量独立随机变量之和近似服从正态分布的规律。我们利用 R 语言进行蒙特卡罗模拟，不仅验证了理论概率的计算结果，也加深了对中心极限定理的直观理解。该实验体现了概率统计在工程决策与资源调配中的重要作用，为解决实际中的不确定问题提供了有效的建模工具和计算手段。</w:t>
            </w:r>
          </w:p>
          <w:p w14:paraId="42C395DA" w14:textId="77777777" w:rsidR="00AA40CB" w:rsidRDefault="00AA40CB" w:rsidP="0048530E">
            <w:pPr>
              <w:rPr>
                <w:bCs/>
                <w:color w:val="000000"/>
              </w:rPr>
            </w:pPr>
          </w:p>
          <w:p w14:paraId="64589613" w14:textId="77777777" w:rsidR="00AA40CB" w:rsidRPr="00B24BBB" w:rsidRDefault="00AA40CB" w:rsidP="0048530E">
            <w:pPr>
              <w:rPr>
                <w:b/>
                <w:color w:val="000000"/>
                <w:szCs w:val="21"/>
              </w:rPr>
            </w:pPr>
          </w:p>
        </w:tc>
      </w:tr>
    </w:tbl>
    <w:p w14:paraId="0578E520" w14:textId="77777777" w:rsidR="00AA40CB" w:rsidRDefault="00AA40CB">
      <w:pPr>
        <w:widowControl/>
        <w:autoSpaceDE/>
        <w:autoSpaceDN/>
      </w:pPr>
    </w:p>
    <w:p w14:paraId="40B9C50E" w14:textId="77777777" w:rsidR="002A2851" w:rsidRDefault="002A2851">
      <w:pPr>
        <w:widowControl/>
        <w:autoSpaceDE/>
        <w:autoSpaceDN/>
      </w:pPr>
      <w:r>
        <w:br w:type="page"/>
      </w:r>
    </w:p>
    <w:p w14:paraId="2FDB9BE2" w14:textId="274CC586" w:rsidR="00122FBC" w:rsidRDefault="00282F4E" w:rsidP="00282F4E">
      <w:pPr>
        <w:pStyle w:val="3"/>
      </w:pPr>
      <w:r>
        <w:lastRenderedPageBreak/>
        <w:tab/>
      </w:r>
      <w:r w:rsidRPr="00282F4E">
        <w:rPr>
          <w:rFonts w:ascii="宋体" w:eastAsia="宋体" w:hAnsi="宋体" w:cs="宋体" w:hint="eastAsia"/>
        </w:rPr>
        <w:t>实验三</w:t>
      </w:r>
      <w:r w:rsidRPr="00282F4E">
        <w:t xml:space="preserve"> </w:t>
      </w:r>
      <w:r w:rsidRPr="00282F4E">
        <w:rPr>
          <w:rFonts w:ascii="宋体" w:eastAsia="宋体" w:hAnsi="宋体" w:cs="宋体" w:hint="eastAsia"/>
        </w:rPr>
        <w:t>保险公司盈利问题</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AA40CB" w14:paraId="61AA8767" w14:textId="77777777" w:rsidTr="0048530E">
        <w:trPr>
          <w:trHeight w:val="1176"/>
        </w:trPr>
        <w:tc>
          <w:tcPr>
            <w:tcW w:w="9016" w:type="dxa"/>
          </w:tcPr>
          <w:p w14:paraId="5DA59165" w14:textId="77777777" w:rsidR="00AA40CB" w:rsidRPr="00B24BBB" w:rsidRDefault="00AA40CB" w:rsidP="0048530E">
            <w:pPr>
              <w:snapToGrid w:val="0"/>
              <w:spacing w:before="120" w:after="120"/>
              <w:rPr>
                <w:b/>
                <w:bCs/>
                <w:color w:val="000000"/>
              </w:rPr>
            </w:pPr>
            <w:r w:rsidRPr="00B24BBB">
              <w:rPr>
                <w:b/>
                <w:bCs/>
                <w:color w:val="000000"/>
              </w:rPr>
              <w:t>一、实验目的：</w:t>
            </w:r>
          </w:p>
          <w:p w14:paraId="7A9AF320" w14:textId="77777777" w:rsidR="00282F4E" w:rsidRDefault="00282F4E" w:rsidP="0048530E">
            <w:pPr>
              <w:ind w:left="59"/>
              <w:rPr>
                <w:rFonts w:asciiTheme="minorEastAsia" w:hAnsiTheme="minorEastAsia"/>
                <w:szCs w:val="21"/>
              </w:rPr>
            </w:pPr>
            <w:r w:rsidRPr="00282F4E">
              <w:rPr>
                <w:rFonts w:asciiTheme="minorEastAsia" w:hAnsiTheme="minorEastAsia"/>
                <w:szCs w:val="21"/>
              </w:rPr>
              <w:t xml:space="preserve">1.加深对中心极限定理的认识，对其背景和应用有直观的理解 </w:t>
            </w:r>
          </w:p>
          <w:p w14:paraId="67F94A76" w14:textId="7FB91657" w:rsidR="00AA40CB" w:rsidRDefault="00282F4E" w:rsidP="0048530E">
            <w:pPr>
              <w:ind w:left="59"/>
            </w:pPr>
            <w:r w:rsidRPr="00282F4E">
              <w:rPr>
                <w:rFonts w:asciiTheme="minorEastAsia" w:hAnsiTheme="minorEastAsia"/>
                <w:szCs w:val="21"/>
              </w:rPr>
              <w:t>2.了解R软件在模拟仿真中的应用</w:t>
            </w:r>
          </w:p>
        </w:tc>
      </w:tr>
      <w:tr w:rsidR="00AA40CB" w14:paraId="012675DF" w14:textId="77777777" w:rsidTr="0048530E">
        <w:trPr>
          <w:trHeight w:val="1640"/>
        </w:trPr>
        <w:tc>
          <w:tcPr>
            <w:tcW w:w="9016" w:type="dxa"/>
          </w:tcPr>
          <w:p w14:paraId="661961E4" w14:textId="77777777" w:rsidR="00AA40CB" w:rsidRPr="00B24BBB" w:rsidRDefault="00AA40CB" w:rsidP="0048530E">
            <w:pPr>
              <w:snapToGrid w:val="0"/>
              <w:spacing w:before="120" w:after="120"/>
              <w:rPr>
                <w:b/>
                <w:bCs/>
                <w:color w:val="000000"/>
              </w:rPr>
            </w:pPr>
            <w:r w:rsidRPr="00B24BBB">
              <w:rPr>
                <w:b/>
                <w:bCs/>
                <w:color w:val="000000"/>
              </w:rPr>
              <w:t>二、实验环境：</w:t>
            </w:r>
          </w:p>
          <w:p w14:paraId="76CD621C" w14:textId="77777777" w:rsidR="00AA40CB" w:rsidRPr="00607B97" w:rsidRDefault="00AA40CB" w:rsidP="00AA40CB">
            <w:pPr>
              <w:pStyle w:val="a7"/>
              <w:numPr>
                <w:ilvl w:val="0"/>
                <w:numId w:val="41"/>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4039B6CC" w14:textId="77777777" w:rsidR="00AA40CB" w:rsidRDefault="00AA40CB" w:rsidP="0048530E">
            <w:pPr>
              <w:widowControl/>
              <w:autoSpaceDE/>
              <w:autoSpaceDN/>
              <w:ind w:left="59"/>
            </w:pPr>
            <w:r>
              <w:rPr>
                <w:rFonts w:hint="eastAsia"/>
              </w:rPr>
              <w:t>环境： R编译器及R</w:t>
            </w:r>
            <w:r>
              <w:t>Studio</w:t>
            </w:r>
          </w:p>
        </w:tc>
      </w:tr>
      <w:tr w:rsidR="00AA40CB" w14:paraId="1B18DA79" w14:textId="77777777" w:rsidTr="0048530E">
        <w:trPr>
          <w:trHeight w:val="1176"/>
        </w:trPr>
        <w:tc>
          <w:tcPr>
            <w:tcW w:w="9016" w:type="dxa"/>
          </w:tcPr>
          <w:p w14:paraId="3B84A39C" w14:textId="77777777" w:rsidR="00AA40CB" w:rsidRDefault="00AA40CB" w:rsidP="0048530E">
            <w:pPr>
              <w:snapToGrid w:val="0"/>
              <w:spacing w:before="120" w:after="120"/>
              <w:rPr>
                <w:b/>
                <w:bCs/>
                <w:color w:val="000000"/>
              </w:rPr>
            </w:pPr>
            <w:r w:rsidRPr="00B24BBB">
              <w:rPr>
                <w:b/>
                <w:bCs/>
                <w:color w:val="000000"/>
              </w:rPr>
              <w:t>三、实验内容、要求</w:t>
            </w:r>
          </w:p>
          <w:p w14:paraId="6A8568F8" w14:textId="77777777" w:rsidR="00AA40CB" w:rsidRDefault="00AA40CB" w:rsidP="0048530E">
            <w:pPr>
              <w:widowControl/>
              <w:autoSpaceDE/>
              <w:autoSpaceDN/>
              <w:ind w:left="59"/>
            </w:pPr>
            <w:r>
              <w:t xml:space="preserve">      </w:t>
            </w:r>
            <w:r>
              <w:rPr>
                <w:rFonts w:hint="eastAsia"/>
              </w:rPr>
              <w:t>见实验指导书</w:t>
            </w:r>
          </w:p>
        </w:tc>
      </w:tr>
      <w:tr w:rsidR="00AA40CB" w14:paraId="1CE32B68" w14:textId="77777777" w:rsidTr="0048530E">
        <w:trPr>
          <w:trHeight w:val="1624"/>
        </w:trPr>
        <w:tc>
          <w:tcPr>
            <w:tcW w:w="9016" w:type="dxa"/>
          </w:tcPr>
          <w:p w14:paraId="23820869" w14:textId="77777777" w:rsidR="00AA40CB" w:rsidRDefault="00AA40CB" w:rsidP="0048530E">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4E895D50" w14:textId="77777777" w:rsidR="00AA40CB" w:rsidRPr="00D03384" w:rsidRDefault="00AA40CB" w:rsidP="0048530E">
            <w:pPr>
              <w:ind w:firstLineChars="100" w:firstLine="220"/>
              <w:rPr>
                <w:b/>
                <w:color w:val="000000"/>
                <w:szCs w:val="21"/>
              </w:rPr>
            </w:pPr>
            <w:r>
              <w:rPr>
                <w:rFonts w:hint="eastAsia"/>
                <w:bCs/>
                <w:color w:val="000000"/>
              </w:rPr>
              <w:t>输入的指令、代码、运行结果及截图。</w:t>
            </w:r>
          </w:p>
          <w:p w14:paraId="28B04D66" w14:textId="77777777" w:rsidR="00D445E8" w:rsidRPr="00D445E8" w:rsidRDefault="00D445E8" w:rsidP="00D445E8">
            <w:pPr>
              <w:widowControl/>
              <w:autoSpaceDE/>
              <w:autoSpaceDN/>
              <w:ind w:left="59"/>
              <w:rPr>
                <w:lang w:val="en-GB"/>
              </w:rPr>
            </w:pPr>
            <w:r w:rsidRPr="00D445E8">
              <w:rPr>
                <w:lang w:val="en-GB"/>
              </w:rPr>
              <w:t>low = 5.9</w:t>
            </w:r>
          </w:p>
          <w:p w14:paraId="0E95FFE0" w14:textId="77777777" w:rsidR="00D445E8" w:rsidRPr="00D445E8" w:rsidRDefault="00D445E8" w:rsidP="00D445E8">
            <w:pPr>
              <w:widowControl/>
              <w:autoSpaceDE/>
              <w:autoSpaceDN/>
              <w:ind w:left="59"/>
              <w:rPr>
                <w:lang w:val="en-GB"/>
              </w:rPr>
            </w:pPr>
            <w:r w:rsidRPr="00D445E8">
              <w:rPr>
                <w:lang w:val="en-GB"/>
              </w:rPr>
              <w:t>up = 6.1</w:t>
            </w:r>
          </w:p>
          <w:p w14:paraId="2B85E23C" w14:textId="77777777" w:rsidR="00D445E8" w:rsidRPr="00D445E8" w:rsidRDefault="00D445E8" w:rsidP="00D445E8">
            <w:pPr>
              <w:widowControl/>
              <w:autoSpaceDE/>
              <w:autoSpaceDN/>
              <w:ind w:left="59"/>
              <w:rPr>
                <w:lang w:val="en-GB"/>
              </w:rPr>
            </w:pPr>
            <w:r w:rsidRPr="00D445E8">
              <w:rPr>
                <w:lang w:val="en-GB"/>
              </w:rPr>
              <w:t>n = 10000</w:t>
            </w:r>
          </w:p>
          <w:p w14:paraId="4A44D191" w14:textId="77777777" w:rsidR="00D445E8" w:rsidRPr="00D445E8" w:rsidRDefault="00D445E8" w:rsidP="00D445E8">
            <w:pPr>
              <w:widowControl/>
              <w:autoSpaceDE/>
              <w:autoSpaceDN/>
              <w:ind w:left="59"/>
              <w:rPr>
                <w:lang w:val="en-GB"/>
              </w:rPr>
            </w:pPr>
            <w:r w:rsidRPr="00D445E8">
              <w:rPr>
                <w:lang w:val="en-GB"/>
              </w:rPr>
              <w:t>fee = 12</w:t>
            </w:r>
          </w:p>
          <w:p w14:paraId="4D28833D" w14:textId="77777777" w:rsidR="00D445E8" w:rsidRPr="00D445E8" w:rsidRDefault="00D445E8" w:rsidP="00D445E8">
            <w:pPr>
              <w:widowControl/>
              <w:autoSpaceDE/>
              <w:autoSpaceDN/>
              <w:ind w:left="59"/>
              <w:rPr>
                <w:lang w:val="en-GB"/>
              </w:rPr>
            </w:pPr>
            <w:r w:rsidRPr="00D445E8">
              <w:rPr>
                <w:lang w:val="en-GB"/>
              </w:rPr>
              <w:t>p = 0.006</w:t>
            </w:r>
          </w:p>
          <w:p w14:paraId="263F93A7" w14:textId="77777777" w:rsidR="00D445E8" w:rsidRPr="00D445E8" w:rsidRDefault="00D445E8" w:rsidP="00D445E8">
            <w:pPr>
              <w:widowControl/>
              <w:autoSpaceDE/>
              <w:autoSpaceDN/>
              <w:ind w:left="59"/>
              <w:rPr>
                <w:lang w:val="en-GB"/>
              </w:rPr>
            </w:pPr>
            <w:proofErr w:type="spellStart"/>
            <w:r w:rsidRPr="00D445E8">
              <w:rPr>
                <w:lang w:val="en-GB"/>
              </w:rPr>
              <w:t>fp</w:t>
            </w:r>
            <w:proofErr w:type="spellEnd"/>
            <w:r w:rsidRPr="00D445E8">
              <w:rPr>
                <w:lang w:val="en-GB"/>
              </w:rPr>
              <w:t xml:space="preserve"> = 1000</w:t>
            </w:r>
          </w:p>
          <w:p w14:paraId="701034FF" w14:textId="77777777" w:rsidR="00D445E8" w:rsidRPr="00D445E8" w:rsidRDefault="00D445E8" w:rsidP="00D445E8">
            <w:pPr>
              <w:widowControl/>
              <w:autoSpaceDE/>
              <w:autoSpaceDN/>
              <w:ind w:left="59"/>
              <w:rPr>
                <w:lang w:val="en-GB"/>
              </w:rPr>
            </w:pPr>
          </w:p>
          <w:p w14:paraId="38CE17D8" w14:textId="77777777" w:rsidR="00D445E8" w:rsidRPr="00D445E8" w:rsidRDefault="00D445E8" w:rsidP="00D445E8">
            <w:pPr>
              <w:widowControl/>
              <w:autoSpaceDE/>
              <w:autoSpaceDN/>
              <w:ind w:left="59"/>
              <w:rPr>
                <w:lang w:val="en-GB"/>
              </w:rPr>
            </w:pPr>
            <w:r w:rsidRPr="00D445E8">
              <w:rPr>
                <w:lang w:val="en-GB"/>
              </w:rPr>
              <w:t xml:space="preserve">Ex = </w:t>
            </w:r>
            <w:proofErr w:type="spellStart"/>
            <w:r w:rsidRPr="00D445E8">
              <w:rPr>
                <w:lang w:val="en-GB"/>
              </w:rPr>
              <w:t>fp</w:t>
            </w:r>
            <w:proofErr w:type="spellEnd"/>
            <w:r w:rsidRPr="00D445E8">
              <w:rPr>
                <w:lang w:val="en-GB"/>
              </w:rPr>
              <w:t xml:space="preserve"> * p</w:t>
            </w:r>
          </w:p>
          <w:p w14:paraId="55758106" w14:textId="77777777" w:rsidR="00D445E8" w:rsidRPr="00D445E8" w:rsidRDefault="00D445E8" w:rsidP="00D445E8">
            <w:pPr>
              <w:widowControl/>
              <w:autoSpaceDE/>
              <w:autoSpaceDN/>
              <w:ind w:left="59"/>
              <w:rPr>
                <w:lang w:val="en-GB"/>
              </w:rPr>
            </w:pPr>
            <w:r w:rsidRPr="00D445E8">
              <w:rPr>
                <w:lang w:val="en-GB"/>
              </w:rPr>
              <w:t xml:space="preserve">Dx = </w:t>
            </w:r>
            <w:proofErr w:type="spellStart"/>
            <w:r w:rsidRPr="00D445E8">
              <w:rPr>
                <w:lang w:val="en-GB"/>
              </w:rPr>
              <w:t>fp</w:t>
            </w:r>
            <w:proofErr w:type="spellEnd"/>
            <w:r w:rsidRPr="00D445E8">
              <w:rPr>
                <w:lang w:val="en-GB"/>
              </w:rPr>
              <w:t xml:space="preserve"> * p * (1 - p)</w:t>
            </w:r>
          </w:p>
          <w:p w14:paraId="17E3AEEE" w14:textId="77777777" w:rsidR="00D445E8" w:rsidRPr="00D445E8" w:rsidRDefault="00D445E8" w:rsidP="00D445E8">
            <w:pPr>
              <w:widowControl/>
              <w:autoSpaceDE/>
              <w:autoSpaceDN/>
              <w:ind w:left="59"/>
              <w:rPr>
                <w:lang w:val="en-GB"/>
              </w:rPr>
            </w:pPr>
          </w:p>
          <w:p w14:paraId="14BA9B95" w14:textId="77777777" w:rsidR="00D445E8" w:rsidRPr="00D445E8" w:rsidRDefault="00D445E8" w:rsidP="00D445E8">
            <w:pPr>
              <w:widowControl/>
              <w:autoSpaceDE/>
              <w:autoSpaceDN/>
              <w:ind w:left="59"/>
              <w:rPr>
                <w:lang w:val="en-GB"/>
              </w:rPr>
            </w:pPr>
            <w:proofErr w:type="spellStart"/>
            <w:r w:rsidRPr="00D445E8">
              <w:rPr>
                <w:lang w:val="en-GB"/>
              </w:rPr>
              <w:t>Exx</w:t>
            </w:r>
            <w:proofErr w:type="spellEnd"/>
            <w:r w:rsidRPr="00D445E8">
              <w:rPr>
                <w:lang w:val="en-GB"/>
              </w:rPr>
              <w:t xml:space="preserve"> = Ex</w:t>
            </w:r>
          </w:p>
          <w:p w14:paraId="55EF62AB" w14:textId="77777777" w:rsidR="00D445E8" w:rsidRPr="00D445E8" w:rsidRDefault="00D445E8" w:rsidP="00D445E8">
            <w:pPr>
              <w:widowControl/>
              <w:autoSpaceDE/>
              <w:autoSpaceDN/>
              <w:ind w:left="59"/>
              <w:rPr>
                <w:lang w:val="en-GB"/>
              </w:rPr>
            </w:pPr>
            <w:proofErr w:type="spellStart"/>
            <w:r w:rsidRPr="00D445E8">
              <w:rPr>
                <w:lang w:val="en-GB"/>
              </w:rPr>
              <w:t>Dxx</w:t>
            </w:r>
            <w:proofErr w:type="spellEnd"/>
            <w:r w:rsidRPr="00D445E8">
              <w:rPr>
                <w:lang w:val="en-GB"/>
              </w:rPr>
              <w:t xml:space="preserve"> = Dx / n</w:t>
            </w:r>
          </w:p>
          <w:p w14:paraId="5BA91528" w14:textId="77777777" w:rsidR="00D445E8" w:rsidRPr="00D445E8" w:rsidRDefault="00D445E8" w:rsidP="00D445E8">
            <w:pPr>
              <w:widowControl/>
              <w:autoSpaceDE/>
              <w:autoSpaceDN/>
              <w:ind w:left="59"/>
              <w:rPr>
                <w:lang w:val="en-GB"/>
              </w:rPr>
            </w:pPr>
          </w:p>
          <w:p w14:paraId="009D93F9" w14:textId="77777777" w:rsidR="00D445E8" w:rsidRPr="00D445E8" w:rsidRDefault="00D445E8" w:rsidP="00D445E8">
            <w:pPr>
              <w:widowControl/>
              <w:autoSpaceDE/>
              <w:autoSpaceDN/>
              <w:ind w:left="59"/>
              <w:rPr>
                <w:lang w:val="en-GB"/>
              </w:rPr>
            </w:pPr>
            <w:r w:rsidRPr="00D445E8">
              <w:rPr>
                <w:lang w:val="en-GB"/>
              </w:rPr>
              <w:t xml:space="preserve">P1 = </w:t>
            </w:r>
            <w:proofErr w:type="spellStart"/>
            <w:r w:rsidRPr="00D445E8">
              <w:rPr>
                <w:lang w:val="en-GB"/>
              </w:rPr>
              <w:t>pnorm</w:t>
            </w:r>
            <w:proofErr w:type="spellEnd"/>
            <w:r w:rsidRPr="00D445E8">
              <w:rPr>
                <w:lang w:val="en-GB"/>
              </w:rPr>
              <w:t xml:space="preserve">((up - </w:t>
            </w:r>
            <w:proofErr w:type="spellStart"/>
            <w:r w:rsidRPr="00D445E8">
              <w:rPr>
                <w:lang w:val="en-GB"/>
              </w:rPr>
              <w:t>Exx</w:t>
            </w:r>
            <w:proofErr w:type="spellEnd"/>
            <w:r w:rsidRPr="00D445E8">
              <w:rPr>
                <w:lang w:val="en-GB"/>
              </w:rPr>
              <w:t>) / sqrt(</w:t>
            </w:r>
            <w:proofErr w:type="spellStart"/>
            <w:r w:rsidRPr="00D445E8">
              <w:rPr>
                <w:lang w:val="en-GB"/>
              </w:rPr>
              <w:t>Dxx</w:t>
            </w:r>
            <w:proofErr w:type="spellEnd"/>
            <w:r w:rsidRPr="00D445E8">
              <w:rPr>
                <w:lang w:val="en-GB"/>
              </w:rPr>
              <w:t xml:space="preserve">)) - </w:t>
            </w:r>
            <w:proofErr w:type="spellStart"/>
            <w:r w:rsidRPr="00D445E8">
              <w:rPr>
                <w:lang w:val="en-GB"/>
              </w:rPr>
              <w:t>pnorm</w:t>
            </w:r>
            <w:proofErr w:type="spellEnd"/>
            <w:r w:rsidRPr="00D445E8">
              <w:rPr>
                <w:lang w:val="en-GB"/>
              </w:rPr>
              <w:t xml:space="preserve">((low - </w:t>
            </w:r>
            <w:proofErr w:type="spellStart"/>
            <w:r w:rsidRPr="00D445E8">
              <w:rPr>
                <w:lang w:val="en-GB"/>
              </w:rPr>
              <w:t>Exx</w:t>
            </w:r>
            <w:proofErr w:type="spellEnd"/>
            <w:r w:rsidRPr="00D445E8">
              <w:rPr>
                <w:lang w:val="en-GB"/>
              </w:rPr>
              <w:t>) / sqrt(</w:t>
            </w:r>
            <w:proofErr w:type="spellStart"/>
            <w:r w:rsidRPr="00D445E8">
              <w:rPr>
                <w:lang w:val="en-GB"/>
              </w:rPr>
              <w:t>Dxx</w:t>
            </w:r>
            <w:proofErr w:type="spellEnd"/>
            <w:r w:rsidRPr="00D445E8">
              <w:rPr>
                <w:lang w:val="en-GB"/>
              </w:rPr>
              <w:t>))</w:t>
            </w:r>
          </w:p>
          <w:p w14:paraId="38427546" w14:textId="77777777" w:rsidR="00D445E8" w:rsidRPr="00D445E8" w:rsidRDefault="00D445E8" w:rsidP="00D445E8">
            <w:pPr>
              <w:widowControl/>
              <w:autoSpaceDE/>
              <w:autoSpaceDN/>
              <w:ind w:left="59"/>
              <w:rPr>
                <w:lang w:val="en-GB"/>
              </w:rPr>
            </w:pPr>
            <w:r w:rsidRPr="00D445E8">
              <w:rPr>
                <w:lang w:val="en-GB"/>
              </w:rPr>
              <w:t>P1</w:t>
            </w:r>
          </w:p>
          <w:p w14:paraId="6899D2A6" w14:textId="77777777" w:rsidR="00D445E8" w:rsidRPr="00D445E8" w:rsidRDefault="00D445E8" w:rsidP="00D445E8">
            <w:pPr>
              <w:widowControl/>
              <w:autoSpaceDE/>
              <w:autoSpaceDN/>
              <w:ind w:left="59"/>
              <w:rPr>
                <w:lang w:val="en-GB"/>
              </w:rPr>
            </w:pPr>
          </w:p>
          <w:p w14:paraId="703315E6" w14:textId="77777777" w:rsidR="00D445E8" w:rsidRPr="00D445E8" w:rsidRDefault="00D445E8" w:rsidP="00D445E8">
            <w:pPr>
              <w:widowControl/>
              <w:autoSpaceDE/>
              <w:autoSpaceDN/>
              <w:ind w:left="59"/>
              <w:rPr>
                <w:lang w:val="en-GB"/>
              </w:rPr>
            </w:pPr>
            <w:proofErr w:type="spellStart"/>
            <w:r w:rsidRPr="00D445E8">
              <w:rPr>
                <w:lang w:val="en-GB"/>
              </w:rPr>
              <w:t>yn</w:t>
            </w:r>
            <w:proofErr w:type="spellEnd"/>
            <w:r w:rsidRPr="00D445E8">
              <w:rPr>
                <w:lang w:val="en-GB"/>
              </w:rPr>
              <w:t xml:space="preserve"> = n * fee / </w:t>
            </w:r>
            <w:proofErr w:type="spellStart"/>
            <w:r w:rsidRPr="00D445E8">
              <w:rPr>
                <w:lang w:val="en-GB"/>
              </w:rPr>
              <w:t>fp</w:t>
            </w:r>
            <w:proofErr w:type="spellEnd"/>
          </w:p>
          <w:p w14:paraId="72DC1276" w14:textId="77777777" w:rsidR="00D445E8" w:rsidRPr="00D445E8" w:rsidRDefault="00D445E8" w:rsidP="00D445E8">
            <w:pPr>
              <w:widowControl/>
              <w:autoSpaceDE/>
              <w:autoSpaceDN/>
              <w:ind w:left="59"/>
              <w:rPr>
                <w:lang w:val="en-GB"/>
              </w:rPr>
            </w:pPr>
            <w:r w:rsidRPr="00D445E8">
              <w:rPr>
                <w:lang w:val="en-GB"/>
              </w:rPr>
              <w:t>m = n * p</w:t>
            </w:r>
          </w:p>
          <w:p w14:paraId="7FBD2715" w14:textId="77777777" w:rsidR="00D445E8" w:rsidRPr="00D445E8" w:rsidRDefault="00D445E8" w:rsidP="00D445E8">
            <w:pPr>
              <w:widowControl/>
              <w:autoSpaceDE/>
              <w:autoSpaceDN/>
              <w:ind w:left="59"/>
              <w:rPr>
                <w:lang w:val="en-GB"/>
              </w:rPr>
            </w:pPr>
            <w:r w:rsidRPr="00D445E8">
              <w:rPr>
                <w:lang w:val="en-GB"/>
              </w:rPr>
              <w:t>v = n * p * (1 - p)</w:t>
            </w:r>
          </w:p>
          <w:p w14:paraId="16915854" w14:textId="77777777" w:rsidR="00D445E8" w:rsidRPr="00D445E8" w:rsidRDefault="00D445E8" w:rsidP="00D445E8">
            <w:pPr>
              <w:widowControl/>
              <w:autoSpaceDE/>
              <w:autoSpaceDN/>
              <w:ind w:left="59"/>
              <w:rPr>
                <w:lang w:val="en-GB"/>
              </w:rPr>
            </w:pPr>
          </w:p>
          <w:p w14:paraId="60F64031" w14:textId="77777777" w:rsidR="00D445E8" w:rsidRPr="00D445E8" w:rsidRDefault="00D445E8" w:rsidP="00D445E8">
            <w:pPr>
              <w:widowControl/>
              <w:autoSpaceDE/>
              <w:autoSpaceDN/>
              <w:ind w:left="59"/>
              <w:rPr>
                <w:lang w:val="en-GB"/>
              </w:rPr>
            </w:pPr>
            <w:r w:rsidRPr="00D445E8">
              <w:rPr>
                <w:lang w:val="en-GB"/>
              </w:rPr>
              <w:t xml:space="preserve">P2 = 1 - </w:t>
            </w:r>
            <w:proofErr w:type="spellStart"/>
            <w:r w:rsidRPr="00D445E8">
              <w:rPr>
                <w:lang w:val="en-GB"/>
              </w:rPr>
              <w:t>pnorm</w:t>
            </w:r>
            <w:proofErr w:type="spellEnd"/>
            <w:r w:rsidRPr="00D445E8">
              <w:rPr>
                <w:lang w:val="en-GB"/>
              </w:rPr>
              <w:t>(</w:t>
            </w:r>
            <w:proofErr w:type="spellStart"/>
            <w:r w:rsidRPr="00D445E8">
              <w:rPr>
                <w:lang w:val="en-GB"/>
              </w:rPr>
              <w:t>yn</w:t>
            </w:r>
            <w:proofErr w:type="spellEnd"/>
            <w:r w:rsidRPr="00D445E8">
              <w:rPr>
                <w:lang w:val="en-GB"/>
              </w:rPr>
              <w:t>, m, sqrt(v))</w:t>
            </w:r>
          </w:p>
          <w:p w14:paraId="6209820C" w14:textId="77777777" w:rsidR="00D445E8" w:rsidRPr="00D445E8" w:rsidRDefault="00D445E8" w:rsidP="00D445E8">
            <w:pPr>
              <w:widowControl/>
              <w:autoSpaceDE/>
              <w:autoSpaceDN/>
              <w:ind w:left="59"/>
              <w:rPr>
                <w:lang w:val="en-GB"/>
              </w:rPr>
            </w:pPr>
            <w:r w:rsidRPr="00D445E8">
              <w:rPr>
                <w:lang w:val="en-GB"/>
              </w:rPr>
              <w:t>P2</w:t>
            </w:r>
          </w:p>
          <w:p w14:paraId="21CEF5EE" w14:textId="77777777" w:rsidR="00D445E8" w:rsidRPr="00D445E8" w:rsidRDefault="00D445E8" w:rsidP="00D445E8">
            <w:pPr>
              <w:widowControl/>
              <w:autoSpaceDE/>
              <w:autoSpaceDN/>
              <w:ind w:left="59"/>
              <w:rPr>
                <w:lang w:val="en-GB"/>
              </w:rPr>
            </w:pPr>
          </w:p>
          <w:p w14:paraId="1BBD70B2" w14:textId="77777777" w:rsidR="00D445E8" w:rsidRPr="00D445E8" w:rsidRDefault="00D445E8" w:rsidP="00D445E8">
            <w:pPr>
              <w:widowControl/>
              <w:autoSpaceDE/>
              <w:autoSpaceDN/>
              <w:ind w:left="59"/>
              <w:rPr>
                <w:lang w:val="en-GB"/>
              </w:rPr>
            </w:pPr>
            <w:r w:rsidRPr="00D445E8">
              <w:rPr>
                <w:lang w:val="en-GB"/>
              </w:rPr>
              <w:t xml:space="preserve">P2 = 1 - </w:t>
            </w:r>
            <w:proofErr w:type="spellStart"/>
            <w:r w:rsidRPr="00D445E8">
              <w:rPr>
                <w:lang w:val="en-GB"/>
              </w:rPr>
              <w:t>pnorm</w:t>
            </w:r>
            <w:proofErr w:type="spellEnd"/>
            <w:r w:rsidRPr="00D445E8">
              <w:rPr>
                <w:lang w:val="en-GB"/>
              </w:rPr>
              <w:t>(90, m, sqrt(v))</w:t>
            </w:r>
          </w:p>
          <w:p w14:paraId="4D993035" w14:textId="77777777" w:rsidR="00D445E8" w:rsidRPr="00D445E8" w:rsidRDefault="00D445E8" w:rsidP="00D445E8">
            <w:pPr>
              <w:widowControl/>
              <w:autoSpaceDE/>
              <w:autoSpaceDN/>
              <w:ind w:left="59"/>
              <w:rPr>
                <w:lang w:val="en-GB"/>
              </w:rPr>
            </w:pPr>
            <w:r w:rsidRPr="00D445E8">
              <w:rPr>
                <w:lang w:val="en-GB"/>
              </w:rPr>
              <w:t>P2</w:t>
            </w:r>
          </w:p>
          <w:p w14:paraId="08DB4F67" w14:textId="77777777" w:rsidR="00D445E8" w:rsidRPr="00D445E8" w:rsidRDefault="00D445E8" w:rsidP="00D445E8">
            <w:pPr>
              <w:widowControl/>
              <w:autoSpaceDE/>
              <w:autoSpaceDN/>
              <w:ind w:left="59"/>
              <w:rPr>
                <w:lang w:val="en-GB"/>
              </w:rPr>
            </w:pPr>
          </w:p>
          <w:p w14:paraId="6081D657" w14:textId="77777777" w:rsidR="00D445E8" w:rsidRPr="00D445E8" w:rsidRDefault="00D445E8" w:rsidP="00D445E8">
            <w:pPr>
              <w:widowControl/>
              <w:autoSpaceDE/>
              <w:autoSpaceDN/>
              <w:ind w:left="59"/>
              <w:rPr>
                <w:lang w:val="en-GB"/>
              </w:rPr>
            </w:pPr>
            <w:r w:rsidRPr="00D445E8">
              <w:rPr>
                <w:lang w:val="en-GB"/>
              </w:rPr>
              <w:t xml:space="preserve">P2 = </w:t>
            </w:r>
            <w:proofErr w:type="spellStart"/>
            <w:r w:rsidRPr="00D445E8">
              <w:rPr>
                <w:lang w:val="en-GB"/>
              </w:rPr>
              <w:t>pnorm</w:t>
            </w:r>
            <w:proofErr w:type="spellEnd"/>
            <w:r w:rsidRPr="00D445E8">
              <w:rPr>
                <w:lang w:val="en-GB"/>
              </w:rPr>
              <w:t>(80, m, sqrt(v))</w:t>
            </w:r>
          </w:p>
          <w:p w14:paraId="435A325D" w14:textId="77777777" w:rsidR="00AA40CB" w:rsidRDefault="00D445E8" w:rsidP="00D445E8">
            <w:pPr>
              <w:widowControl/>
              <w:autoSpaceDE/>
              <w:autoSpaceDN/>
              <w:ind w:left="59"/>
            </w:pPr>
            <w:r>
              <w:t>P2</w:t>
            </w:r>
          </w:p>
          <w:p w14:paraId="06CDB69C" w14:textId="7CEEFD0E" w:rsidR="00D445E8" w:rsidRDefault="00D445E8" w:rsidP="00D445E8">
            <w:pPr>
              <w:widowControl/>
              <w:autoSpaceDE/>
              <w:autoSpaceDN/>
              <w:ind w:left="59"/>
            </w:pPr>
            <w:r w:rsidRPr="00D445E8">
              <w:rPr>
                <w:noProof/>
              </w:rPr>
              <w:lastRenderedPageBreak/>
              <w:drawing>
                <wp:inline distT="0" distB="0" distL="0" distR="0" wp14:anchorId="776EEAE8" wp14:editId="7536CAFA">
                  <wp:extent cx="5276850" cy="2955290"/>
                  <wp:effectExtent l="0" t="0" r="0" b="0"/>
                  <wp:docPr id="90007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78881" name=""/>
                          <pic:cNvPicPr/>
                        </pic:nvPicPr>
                        <pic:blipFill>
                          <a:blip r:embed="rId55"/>
                          <a:stretch>
                            <a:fillRect/>
                          </a:stretch>
                        </pic:blipFill>
                        <pic:spPr>
                          <a:xfrm>
                            <a:off x="0" y="0"/>
                            <a:ext cx="5276850" cy="2955290"/>
                          </a:xfrm>
                          <a:prstGeom prst="rect">
                            <a:avLst/>
                          </a:prstGeom>
                        </pic:spPr>
                      </pic:pic>
                    </a:graphicData>
                  </a:graphic>
                </wp:inline>
              </w:drawing>
            </w:r>
          </w:p>
        </w:tc>
      </w:tr>
      <w:tr w:rsidR="00AA40CB" w14:paraId="06EFA3E0" w14:textId="77777777" w:rsidTr="0048530E">
        <w:trPr>
          <w:trHeight w:val="1624"/>
        </w:trPr>
        <w:tc>
          <w:tcPr>
            <w:tcW w:w="9016" w:type="dxa"/>
          </w:tcPr>
          <w:p w14:paraId="5204F91D" w14:textId="77777777" w:rsidR="00AA40CB" w:rsidRDefault="00AA40CB" w:rsidP="0048530E">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23D5C08D" w14:textId="77777777" w:rsidR="00AA40CB" w:rsidRDefault="00AA40CB" w:rsidP="0048530E">
            <w:pPr>
              <w:rPr>
                <w:bCs/>
                <w:color w:val="000000"/>
              </w:rPr>
            </w:pPr>
            <w:r>
              <w:rPr>
                <w:rFonts w:hint="eastAsia"/>
                <w:bCs/>
                <w:color w:val="000000"/>
              </w:rPr>
              <w:t>1 做的过程中遇到什么问题？如何解决的？</w:t>
            </w:r>
          </w:p>
          <w:p w14:paraId="5A48B418" w14:textId="77777777" w:rsidR="00AA40CB" w:rsidRDefault="00AA40CB" w:rsidP="0048530E">
            <w:pPr>
              <w:rPr>
                <w:bCs/>
                <w:color w:val="000000"/>
              </w:rPr>
            </w:pPr>
          </w:p>
          <w:p w14:paraId="3231D283" w14:textId="77777777" w:rsidR="00AA40CB" w:rsidRDefault="00AA40CB" w:rsidP="0048530E">
            <w:pPr>
              <w:rPr>
                <w:bCs/>
                <w:color w:val="000000"/>
              </w:rPr>
            </w:pPr>
          </w:p>
          <w:p w14:paraId="3C65C49B" w14:textId="77777777" w:rsidR="00AA40CB" w:rsidRPr="008779D2" w:rsidRDefault="00AA40CB" w:rsidP="0048530E">
            <w:pPr>
              <w:rPr>
                <w:bCs/>
                <w:color w:val="000000"/>
              </w:rPr>
            </w:pPr>
          </w:p>
          <w:p w14:paraId="2734400F" w14:textId="77777777" w:rsidR="00AA40CB" w:rsidRDefault="00AA40CB" w:rsidP="0048530E">
            <w:pPr>
              <w:rPr>
                <w:bCs/>
                <w:color w:val="000000"/>
              </w:rPr>
            </w:pPr>
            <w:r>
              <w:rPr>
                <w:rFonts w:hint="eastAsia"/>
                <w:bCs/>
                <w:color w:val="000000"/>
              </w:rPr>
              <w:t>2 知识总结与体会</w:t>
            </w:r>
          </w:p>
          <w:p w14:paraId="2F324B85" w14:textId="77777777" w:rsidR="00D445E8" w:rsidRPr="00D445E8" w:rsidRDefault="00D445E8" w:rsidP="00D445E8">
            <w:pPr>
              <w:rPr>
                <w:bCs/>
                <w:color w:val="000000"/>
                <w:lang w:val="en-US"/>
              </w:rPr>
            </w:pPr>
            <w:r w:rsidRPr="00D445E8">
              <w:rPr>
                <w:bCs/>
                <w:color w:val="000000"/>
                <w:lang w:val="en-US"/>
              </w:rPr>
              <w:t>本实验基于中心极限定理，从理论与模拟两个角度分析了保险公司在大样本投保人群中的盈利风险。我们通过 R 语言计算了每户的期望赔付与方差，进一步估算了平均赔付金额落在特定区间的概率、公司整体亏损的概率及高利润概率。</w:t>
            </w:r>
          </w:p>
          <w:p w14:paraId="37880043" w14:textId="77777777" w:rsidR="00D445E8" w:rsidRPr="00D445E8" w:rsidRDefault="00D445E8" w:rsidP="00D445E8">
            <w:pPr>
              <w:rPr>
                <w:bCs/>
                <w:color w:val="000000"/>
                <w:lang w:val="en-US"/>
              </w:rPr>
            </w:pPr>
            <w:r w:rsidRPr="00D445E8">
              <w:rPr>
                <w:bCs/>
                <w:color w:val="000000"/>
                <w:lang w:val="en-US"/>
              </w:rPr>
              <w:t>结果表明，在投保人数达到 10,000 时，赔付金额的波动极小，平均每户赔付近似为常数，说明中心极限定理对大数样本下的总赔付具有良好的近似能力。特别地，保险公司亏本的概率几乎为零，而每年利润超过 4 万元的概率高达 99.5%，显示出保险业务的高稳定性与低风险特征。</w:t>
            </w:r>
          </w:p>
          <w:p w14:paraId="777EE719" w14:textId="77777777" w:rsidR="00D445E8" w:rsidRPr="00D445E8" w:rsidRDefault="00D445E8" w:rsidP="00D445E8">
            <w:pPr>
              <w:rPr>
                <w:bCs/>
                <w:color w:val="000000"/>
                <w:lang w:val="en-US"/>
              </w:rPr>
            </w:pPr>
            <w:r w:rsidRPr="00D445E8">
              <w:rPr>
                <w:bCs/>
                <w:color w:val="000000"/>
                <w:lang w:val="en-US"/>
              </w:rPr>
              <w:t>本实验不仅加深了我们对中心极限定理的理解，也展现了统计理论在金融风险评估中的实际应用价值，培养了我们运用概率模型解决现实问题的能力。</w:t>
            </w:r>
          </w:p>
          <w:p w14:paraId="1A8A3972" w14:textId="77777777" w:rsidR="00AA40CB" w:rsidRPr="00D445E8" w:rsidRDefault="00AA40CB" w:rsidP="0048530E">
            <w:pPr>
              <w:rPr>
                <w:bCs/>
                <w:color w:val="000000"/>
                <w:lang w:val="en-US"/>
              </w:rPr>
            </w:pPr>
          </w:p>
          <w:p w14:paraId="43CA9485" w14:textId="77777777" w:rsidR="00AA40CB" w:rsidRDefault="00AA40CB" w:rsidP="0048530E">
            <w:pPr>
              <w:rPr>
                <w:bCs/>
                <w:color w:val="000000"/>
              </w:rPr>
            </w:pPr>
          </w:p>
          <w:p w14:paraId="4DB07E71" w14:textId="77777777" w:rsidR="00AA40CB" w:rsidRPr="00B24BBB" w:rsidRDefault="00AA40CB" w:rsidP="0048530E">
            <w:pPr>
              <w:rPr>
                <w:b/>
                <w:color w:val="000000"/>
                <w:szCs w:val="21"/>
              </w:rPr>
            </w:pPr>
          </w:p>
        </w:tc>
      </w:tr>
    </w:tbl>
    <w:p w14:paraId="36906CAA" w14:textId="77777777" w:rsidR="00AA40CB" w:rsidRDefault="00AA40CB">
      <w:pPr>
        <w:widowControl/>
        <w:autoSpaceDE/>
        <w:autoSpaceDN/>
      </w:pPr>
    </w:p>
    <w:p w14:paraId="7ACEB929" w14:textId="77777777" w:rsidR="00AE1D03" w:rsidRDefault="00AE1D03" w:rsidP="00794DFE">
      <w:pPr>
        <w:spacing w:line="360" w:lineRule="auto"/>
      </w:pPr>
    </w:p>
    <w:p w14:paraId="6CA77B17" w14:textId="77777777" w:rsidR="00D445E8" w:rsidRDefault="00D445E8" w:rsidP="00794DFE">
      <w:pPr>
        <w:spacing w:line="360" w:lineRule="auto"/>
      </w:pPr>
    </w:p>
    <w:p w14:paraId="1A4AE8CD" w14:textId="77777777" w:rsidR="00D445E8" w:rsidRDefault="00D445E8" w:rsidP="00794DFE">
      <w:pPr>
        <w:spacing w:line="360" w:lineRule="auto"/>
      </w:pPr>
    </w:p>
    <w:p w14:paraId="77EB2C2F" w14:textId="77777777" w:rsidR="00D445E8" w:rsidRDefault="00D445E8" w:rsidP="00794DFE">
      <w:pPr>
        <w:spacing w:line="360" w:lineRule="auto"/>
      </w:pPr>
    </w:p>
    <w:p w14:paraId="069BBB1D" w14:textId="77777777" w:rsidR="00D445E8" w:rsidRDefault="00D445E8" w:rsidP="00794DFE">
      <w:pPr>
        <w:spacing w:line="360" w:lineRule="auto"/>
      </w:pPr>
    </w:p>
    <w:p w14:paraId="24646A65" w14:textId="77777777" w:rsidR="00D445E8" w:rsidRDefault="00D445E8" w:rsidP="00794DFE">
      <w:pPr>
        <w:spacing w:line="360" w:lineRule="auto"/>
      </w:pPr>
    </w:p>
    <w:p w14:paraId="6593A72C" w14:textId="77777777" w:rsidR="00D445E8" w:rsidRDefault="00D445E8" w:rsidP="00794DFE">
      <w:pPr>
        <w:spacing w:line="360" w:lineRule="auto"/>
      </w:pPr>
    </w:p>
    <w:p w14:paraId="343DCE28" w14:textId="177F8865" w:rsidR="00D445E8" w:rsidRDefault="00D445E8">
      <w:pPr>
        <w:widowControl/>
        <w:autoSpaceDE/>
        <w:autoSpaceDN/>
      </w:pPr>
      <w:r>
        <w:br w:type="page"/>
      </w:r>
    </w:p>
    <w:p w14:paraId="0E1299D5" w14:textId="550DADF8" w:rsidR="00D445E8" w:rsidRDefault="0078525F" w:rsidP="0078525F">
      <w:pPr>
        <w:pStyle w:val="1"/>
        <w:jc w:val="center"/>
      </w:pPr>
      <w:r>
        <w:rPr>
          <w:rFonts w:hint="eastAsia"/>
        </w:rPr>
        <w:lastRenderedPageBreak/>
        <w:t>四 抽样分布</w:t>
      </w:r>
    </w:p>
    <w:p w14:paraId="5DBC1D8E" w14:textId="2ED649B5" w:rsidR="0078525F" w:rsidRPr="0078525F" w:rsidRDefault="0078525F" w:rsidP="0078525F">
      <w:pPr>
        <w:pStyle w:val="3"/>
      </w:pPr>
      <w:r w:rsidRPr="0078525F">
        <w:rPr>
          <w:rFonts w:ascii="宋体" w:eastAsia="宋体" w:hAnsi="宋体" w:cs="宋体" w:hint="eastAsia"/>
        </w:rPr>
        <w:t>实验一</w:t>
      </w:r>
      <w:r w:rsidRPr="0078525F">
        <w:t xml:space="preserve"> </w:t>
      </w:r>
      <w:r w:rsidRPr="0078525F">
        <w:rPr>
          <w:rFonts w:ascii="宋体" w:eastAsia="宋体" w:hAnsi="宋体" w:cs="宋体" w:hint="eastAsia"/>
        </w:rPr>
        <w:t>模拟抽样</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D445E8" w14:paraId="0C76D667" w14:textId="77777777" w:rsidTr="00B166E1">
        <w:trPr>
          <w:trHeight w:val="1176"/>
        </w:trPr>
        <w:tc>
          <w:tcPr>
            <w:tcW w:w="9016" w:type="dxa"/>
          </w:tcPr>
          <w:p w14:paraId="7AA44576" w14:textId="77777777" w:rsidR="00D445E8" w:rsidRPr="00B24BBB" w:rsidRDefault="00D445E8" w:rsidP="00B166E1">
            <w:pPr>
              <w:snapToGrid w:val="0"/>
              <w:spacing w:before="120" w:after="120"/>
              <w:rPr>
                <w:b/>
                <w:bCs/>
                <w:color w:val="000000"/>
              </w:rPr>
            </w:pPr>
            <w:r w:rsidRPr="00B24BBB">
              <w:rPr>
                <w:b/>
                <w:bCs/>
                <w:color w:val="000000"/>
              </w:rPr>
              <w:t>一、实验目的：</w:t>
            </w:r>
          </w:p>
          <w:p w14:paraId="063535BE" w14:textId="77777777" w:rsidR="0078525F" w:rsidRDefault="0078525F" w:rsidP="00B166E1">
            <w:pPr>
              <w:ind w:left="59"/>
              <w:rPr>
                <w:rFonts w:asciiTheme="minorEastAsia" w:hAnsiTheme="minorEastAsia"/>
                <w:szCs w:val="21"/>
              </w:rPr>
            </w:pPr>
            <w:r w:rsidRPr="0078525F">
              <w:rPr>
                <w:rFonts w:asciiTheme="minorEastAsia" w:hAnsiTheme="minorEastAsia"/>
                <w:szCs w:val="21"/>
              </w:rPr>
              <w:t xml:space="preserve">1.理解样本的随机性 </w:t>
            </w:r>
          </w:p>
          <w:p w14:paraId="4AFFDC97" w14:textId="77777777" w:rsidR="0078525F" w:rsidRDefault="0078525F" w:rsidP="00B166E1">
            <w:pPr>
              <w:ind w:left="59"/>
              <w:rPr>
                <w:rFonts w:asciiTheme="minorEastAsia" w:hAnsiTheme="minorEastAsia"/>
                <w:szCs w:val="21"/>
              </w:rPr>
            </w:pPr>
            <w:r w:rsidRPr="0078525F">
              <w:rPr>
                <w:rFonts w:asciiTheme="minorEastAsia" w:hAnsiTheme="minorEastAsia"/>
                <w:szCs w:val="21"/>
              </w:rPr>
              <w:t xml:space="preserve">2.掌握抽样过程的具体步骤 </w:t>
            </w:r>
          </w:p>
          <w:p w14:paraId="0D122735" w14:textId="28E39BEA" w:rsidR="00D445E8" w:rsidRDefault="0078525F" w:rsidP="00B166E1">
            <w:pPr>
              <w:ind w:left="59"/>
            </w:pPr>
            <w:r>
              <w:rPr>
                <w:rFonts w:asciiTheme="minorEastAsia" w:hAnsiTheme="minorEastAsia" w:hint="eastAsia"/>
                <w:szCs w:val="21"/>
              </w:rPr>
              <w:t>3</w:t>
            </w:r>
            <w:r w:rsidRPr="0078525F">
              <w:rPr>
                <w:rFonts w:asciiTheme="minorEastAsia" w:hAnsiTheme="minorEastAsia"/>
                <w:szCs w:val="21"/>
              </w:rPr>
              <w:t>.了解R软件在模拟抽样中的应用</w:t>
            </w:r>
          </w:p>
        </w:tc>
      </w:tr>
      <w:tr w:rsidR="00D445E8" w14:paraId="45B30335" w14:textId="77777777" w:rsidTr="00B166E1">
        <w:trPr>
          <w:trHeight w:val="1640"/>
        </w:trPr>
        <w:tc>
          <w:tcPr>
            <w:tcW w:w="9016" w:type="dxa"/>
          </w:tcPr>
          <w:p w14:paraId="460BDF18" w14:textId="77777777" w:rsidR="00D445E8" w:rsidRPr="00B24BBB" w:rsidRDefault="00D445E8" w:rsidP="00B166E1">
            <w:pPr>
              <w:snapToGrid w:val="0"/>
              <w:spacing w:before="120" w:after="120"/>
              <w:rPr>
                <w:b/>
                <w:bCs/>
                <w:color w:val="000000"/>
              </w:rPr>
            </w:pPr>
            <w:r w:rsidRPr="00B24BBB">
              <w:rPr>
                <w:b/>
                <w:bCs/>
                <w:color w:val="000000"/>
              </w:rPr>
              <w:t>二、实验环境：</w:t>
            </w:r>
          </w:p>
          <w:p w14:paraId="507A85F7" w14:textId="77777777" w:rsidR="00D445E8" w:rsidRPr="00607B97" w:rsidRDefault="00D445E8" w:rsidP="00D445E8">
            <w:pPr>
              <w:pStyle w:val="a7"/>
              <w:numPr>
                <w:ilvl w:val="0"/>
                <w:numId w:val="42"/>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0772444D" w14:textId="77777777" w:rsidR="00D445E8" w:rsidRDefault="00D445E8" w:rsidP="00B166E1">
            <w:pPr>
              <w:widowControl/>
              <w:autoSpaceDE/>
              <w:autoSpaceDN/>
              <w:ind w:left="59"/>
            </w:pPr>
            <w:r>
              <w:rPr>
                <w:rFonts w:hint="eastAsia"/>
              </w:rPr>
              <w:t>环境： R编译器及R</w:t>
            </w:r>
            <w:r>
              <w:t>Studio</w:t>
            </w:r>
          </w:p>
        </w:tc>
      </w:tr>
      <w:tr w:rsidR="00D445E8" w14:paraId="72BD0B0D" w14:textId="77777777" w:rsidTr="00B166E1">
        <w:trPr>
          <w:trHeight w:val="1176"/>
        </w:trPr>
        <w:tc>
          <w:tcPr>
            <w:tcW w:w="9016" w:type="dxa"/>
          </w:tcPr>
          <w:p w14:paraId="7F8EDBCC" w14:textId="77777777" w:rsidR="00D445E8" w:rsidRDefault="00D445E8" w:rsidP="00B166E1">
            <w:pPr>
              <w:snapToGrid w:val="0"/>
              <w:spacing w:before="120" w:after="120"/>
              <w:rPr>
                <w:b/>
                <w:bCs/>
                <w:color w:val="000000"/>
              </w:rPr>
            </w:pPr>
            <w:r w:rsidRPr="00B24BBB">
              <w:rPr>
                <w:b/>
                <w:bCs/>
                <w:color w:val="000000"/>
              </w:rPr>
              <w:t>三、实验内容、要求</w:t>
            </w:r>
          </w:p>
          <w:p w14:paraId="26930F41" w14:textId="77777777" w:rsidR="00D445E8" w:rsidRDefault="00D445E8" w:rsidP="00B166E1">
            <w:pPr>
              <w:widowControl/>
              <w:autoSpaceDE/>
              <w:autoSpaceDN/>
              <w:ind w:left="59"/>
            </w:pPr>
            <w:r>
              <w:t xml:space="preserve">      </w:t>
            </w:r>
            <w:r>
              <w:rPr>
                <w:rFonts w:hint="eastAsia"/>
              </w:rPr>
              <w:t>见实验指导书</w:t>
            </w:r>
          </w:p>
        </w:tc>
      </w:tr>
      <w:tr w:rsidR="00D445E8" w14:paraId="55F21248" w14:textId="77777777" w:rsidTr="00B166E1">
        <w:trPr>
          <w:trHeight w:val="1624"/>
        </w:trPr>
        <w:tc>
          <w:tcPr>
            <w:tcW w:w="9016" w:type="dxa"/>
          </w:tcPr>
          <w:p w14:paraId="595DD4C7" w14:textId="77777777" w:rsidR="00D445E8" w:rsidRDefault="00D445E8" w:rsidP="00B166E1">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7FB8B539" w14:textId="77777777" w:rsidR="00D445E8" w:rsidRPr="00D03384" w:rsidRDefault="00D445E8" w:rsidP="00B166E1">
            <w:pPr>
              <w:ind w:firstLineChars="100" w:firstLine="220"/>
              <w:rPr>
                <w:b/>
                <w:color w:val="000000"/>
                <w:szCs w:val="21"/>
              </w:rPr>
            </w:pPr>
            <w:r>
              <w:rPr>
                <w:rFonts w:hint="eastAsia"/>
                <w:bCs/>
                <w:color w:val="000000"/>
              </w:rPr>
              <w:t>输入的指令、代码、运行结果及截图。</w:t>
            </w:r>
          </w:p>
          <w:p w14:paraId="2706513E" w14:textId="77777777" w:rsidR="00D445E8" w:rsidRDefault="0078525F" w:rsidP="00B166E1">
            <w:pPr>
              <w:widowControl/>
              <w:autoSpaceDE/>
              <w:autoSpaceDN/>
              <w:ind w:left="59"/>
            </w:pPr>
            <w:r w:rsidRPr="0078525F">
              <w:t>sample(c(76,56,55,85,23,74,63,46,81,57), 5, replace = TRUE)</w:t>
            </w:r>
          </w:p>
          <w:p w14:paraId="6C0D513A" w14:textId="6B57AEE0" w:rsidR="0078525F" w:rsidRDefault="0078525F" w:rsidP="00B166E1">
            <w:pPr>
              <w:widowControl/>
              <w:autoSpaceDE/>
              <w:autoSpaceDN/>
              <w:ind w:left="59"/>
            </w:pPr>
            <w:r w:rsidRPr="0078525F">
              <w:rPr>
                <w:noProof/>
              </w:rPr>
              <w:drawing>
                <wp:inline distT="0" distB="0" distL="0" distR="0" wp14:anchorId="1DDCC3E9" wp14:editId="395470ED">
                  <wp:extent cx="5276850" cy="400050"/>
                  <wp:effectExtent l="0" t="0" r="0" b="0"/>
                  <wp:docPr id="1128077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77342" name=""/>
                          <pic:cNvPicPr/>
                        </pic:nvPicPr>
                        <pic:blipFill>
                          <a:blip r:embed="rId56"/>
                          <a:stretch>
                            <a:fillRect/>
                          </a:stretch>
                        </pic:blipFill>
                        <pic:spPr>
                          <a:xfrm>
                            <a:off x="0" y="0"/>
                            <a:ext cx="5276850" cy="400050"/>
                          </a:xfrm>
                          <a:prstGeom prst="rect">
                            <a:avLst/>
                          </a:prstGeom>
                        </pic:spPr>
                      </pic:pic>
                    </a:graphicData>
                  </a:graphic>
                </wp:inline>
              </w:drawing>
            </w:r>
          </w:p>
        </w:tc>
      </w:tr>
      <w:tr w:rsidR="00D445E8" w14:paraId="1702530B" w14:textId="77777777" w:rsidTr="00B166E1">
        <w:trPr>
          <w:trHeight w:val="1624"/>
        </w:trPr>
        <w:tc>
          <w:tcPr>
            <w:tcW w:w="9016" w:type="dxa"/>
          </w:tcPr>
          <w:p w14:paraId="42B449DE" w14:textId="77777777" w:rsidR="00D445E8" w:rsidRDefault="00D445E8" w:rsidP="00B166E1">
            <w:pPr>
              <w:rPr>
                <w:b/>
                <w:color w:val="000000"/>
                <w:szCs w:val="21"/>
              </w:rPr>
            </w:pPr>
            <w:r>
              <w:rPr>
                <w:rFonts w:hint="eastAsia"/>
                <w:b/>
                <w:color w:val="000000"/>
                <w:szCs w:val="21"/>
              </w:rPr>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1982B134" w14:textId="77777777" w:rsidR="00D445E8" w:rsidRDefault="00D445E8" w:rsidP="00B166E1">
            <w:pPr>
              <w:rPr>
                <w:bCs/>
                <w:color w:val="000000"/>
              </w:rPr>
            </w:pPr>
            <w:r>
              <w:rPr>
                <w:rFonts w:hint="eastAsia"/>
                <w:bCs/>
                <w:color w:val="000000"/>
              </w:rPr>
              <w:t>1 做的过程中遇到什么问题？如何解决的？</w:t>
            </w:r>
          </w:p>
          <w:p w14:paraId="45D4CC6A" w14:textId="77777777" w:rsidR="00D445E8" w:rsidRDefault="00D445E8" w:rsidP="00B166E1">
            <w:pPr>
              <w:rPr>
                <w:bCs/>
                <w:color w:val="000000"/>
              </w:rPr>
            </w:pPr>
          </w:p>
          <w:p w14:paraId="0FB2E503" w14:textId="77777777" w:rsidR="00D445E8" w:rsidRDefault="00D445E8" w:rsidP="00B166E1">
            <w:pPr>
              <w:rPr>
                <w:bCs/>
                <w:color w:val="000000"/>
              </w:rPr>
            </w:pPr>
          </w:p>
          <w:p w14:paraId="5D086A25" w14:textId="77777777" w:rsidR="00D445E8" w:rsidRPr="008779D2" w:rsidRDefault="00D445E8" w:rsidP="00B166E1">
            <w:pPr>
              <w:rPr>
                <w:bCs/>
                <w:color w:val="000000"/>
              </w:rPr>
            </w:pPr>
          </w:p>
          <w:p w14:paraId="26DD0747" w14:textId="77777777" w:rsidR="00D445E8" w:rsidRDefault="00D445E8" w:rsidP="00B166E1">
            <w:pPr>
              <w:rPr>
                <w:bCs/>
                <w:color w:val="000000"/>
              </w:rPr>
            </w:pPr>
            <w:r>
              <w:rPr>
                <w:rFonts w:hint="eastAsia"/>
                <w:bCs/>
                <w:color w:val="000000"/>
              </w:rPr>
              <w:t>2 知识总结与体会</w:t>
            </w:r>
          </w:p>
          <w:p w14:paraId="35965B95" w14:textId="77777777" w:rsidR="0078525F" w:rsidRPr="0078525F" w:rsidRDefault="0078525F" w:rsidP="0078525F">
            <w:pPr>
              <w:rPr>
                <w:bCs/>
                <w:color w:val="000000"/>
                <w:lang w:val="en-US"/>
              </w:rPr>
            </w:pPr>
            <w:r w:rsidRPr="0078525F">
              <w:rPr>
                <w:rFonts w:hint="eastAsia"/>
                <w:bCs/>
                <w:color w:val="000000"/>
                <w:lang w:val="en-US"/>
              </w:rPr>
              <w:t>本实验通过模拟从一个固定总体中抽取样本的过程，加深了我们对抽样随机性的认识。通过使用</w:t>
            </w:r>
            <w:r w:rsidRPr="0078525F">
              <w:rPr>
                <w:bCs/>
                <w:color w:val="000000"/>
                <w:lang w:val="en-US"/>
              </w:rPr>
              <w:t xml:space="preserve"> sample() 函数进行随机抽样，可以直观地理解每次抽样结果的变动性，体现了样本的代表性并非绝对，而是具有一定的随机性和不确定性。此外，也认识到合理设计抽样过程对于保证推断的准确性至关重要，为后续统计推断奠定基础。</w:t>
            </w:r>
          </w:p>
          <w:p w14:paraId="086CEF9C" w14:textId="77777777" w:rsidR="00D445E8" w:rsidRPr="0078525F" w:rsidRDefault="00D445E8" w:rsidP="00B166E1">
            <w:pPr>
              <w:rPr>
                <w:bCs/>
                <w:color w:val="000000"/>
                <w:lang w:val="en-US"/>
              </w:rPr>
            </w:pPr>
          </w:p>
          <w:p w14:paraId="5630EBB8" w14:textId="77777777" w:rsidR="00D445E8" w:rsidRDefault="00D445E8" w:rsidP="00B166E1">
            <w:pPr>
              <w:rPr>
                <w:bCs/>
                <w:color w:val="000000"/>
              </w:rPr>
            </w:pPr>
          </w:p>
          <w:p w14:paraId="2DCFC697" w14:textId="77777777" w:rsidR="00D445E8" w:rsidRPr="00B24BBB" w:rsidRDefault="00D445E8" w:rsidP="00B166E1">
            <w:pPr>
              <w:rPr>
                <w:b/>
                <w:color w:val="000000"/>
                <w:szCs w:val="21"/>
              </w:rPr>
            </w:pPr>
          </w:p>
        </w:tc>
      </w:tr>
    </w:tbl>
    <w:p w14:paraId="4F388BB6" w14:textId="77777777" w:rsidR="00D445E8" w:rsidRDefault="00D445E8" w:rsidP="00D445E8">
      <w:pPr>
        <w:spacing w:line="360" w:lineRule="auto"/>
      </w:pPr>
    </w:p>
    <w:p w14:paraId="12A04E48" w14:textId="2AE7CD7D" w:rsidR="00D445E8" w:rsidRDefault="00D445E8">
      <w:pPr>
        <w:widowControl/>
        <w:autoSpaceDE/>
        <w:autoSpaceDN/>
      </w:pPr>
      <w:r>
        <w:br w:type="page"/>
      </w:r>
    </w:p>
    <w:p w14:paraId="22BF1998" w14:textId="3F83E323" w:rsidR="00D445E8" w:rsidRDefault="0078525F" w:rsidP="0078525F">
      <w:pPr>
        <w:pStyle w:val="3"/>
      </w:pPr>
      <w:r w:rsidRPr="0078525F">
        <w:rPr>
          <w:rFonts w:ascii="宋体" w:eastAsia="宋体" w:hAnsi="宋体" w:cs="宋体" w:hint="eastAsia"/>
        </w:rPr>
        <w:lastRenderedPageBreak/>
        <w:t>实验二</w:t>
      </w:r>
      <w:r w:rsidRPr="0078525F">
        <w:t xml:space="preserve"> </w:t>
      </w:r>
      <w:r w:rsidRPr="0078525F">
        <w:rPr>
          <w:rFonts w:ascii="宋体" w:eastAsia="宋体" w:hAnsi="宋体" w:cs="宋体" w:hint="eastAsia"/>
        </w:rPr>
        <w:t>总体与抽样分布</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D445E8" w14:paraId="56A06925" w14:textId="77777777" w:rsidTr="00B166E1">
        <w:trPr>
          <w:trHeight w:val="1176"/>
        </w:trPr>
        <w:tc>
          <w:tcPr>
            <w:tcW w:w="9016" w:type="dxa"/>
          </w:tcPr>
          <w:p w14:paraId="6D6A5F16" w14:textId="77777777" w:rsidR="00D445E8" w:rsidRPr="00B24BBB" w:rsidRDefault="00D445E8" w:rsidP="00B166E1">
            <w:pPr>
              <w:snapToGrid w:val="0"/>
              <w:spacing w:before="120" w:after="120"/>
              <w:rPr>
                <w:b/>
                <w:bCs/>
                <w:color w:val="000000"/>
              </w:rPr>
            </w:pPr>
            <w:r w:rsidRPr="00B24BBB">
              <w:rPr>
                <w:b/>
                <w:bCs/>
                <w:color w:val="000000"/>
              </w:rPr>
              <w:t>一、实验目的：</w:t>
            </w:r>
          </w:p>
          <w:p w14:paraId="7BEC5BF2" w14:textId="77777777" w:rsidR="0078525F" w:rsidRDefault="0078525F" w:rsidP="00B166E1">
            <w:pPr>
              <w:ind w:left="59"/>
              <w:rPr>
                <w:rFonts w:asciiTheme="minorEastAsia" w:hAnsiTheme="minorEastAsia"/>
                <w:szCs w:val="21"/>
              </w:rPr>
            </w:pPr>
            <w:r w:rsidRPr="0078525F">
              <w:rPr>
                <w:rFonts w:asciiTheme="minorEastAsia" w:hAnsiTheme="minorEastAsia"/>
                <w:szCs w:val="21"/>
              </w:rPr>
              <w:t xml:space="preserve">1.理解抽样分布的概念 </w:t>
            </w:r>
          </w:p>
          <w:p w14:paraId="29A268EF" w14:textId="244EBE6F" w:rsidR="00D445E8" w:rsidRDefault="0078525F" w:rsidP="00B166E1">
            <w:pPr>
              <w:ind w:left="59"/>
            </w:pPr>
            <w:r w:rsidRPr="0078525F">
              <w:rPr>
                <w:rFonts w:asciiTheme="minorEastAsia" w:hAnsiTheme="minorEastAsia"/>
                <w:szCs w:val="21"/>
              </w:rPr>
              <w:t>2.理解总体分布与抽样分布的关系</w:t>
            </w:r>
          </w:p>
        </w:tc>
      </w:tr>
      <w:tr w:rsidR="00D445E8" w14:paraId="37E979B3" w14:textId="77777777" w:rsidTr="00B166E1">
        <w:trPr>
          <w:trHeight w:val="1640"/>
        </w:trPr>
        <w:tc>
          <w:tcPr>
            <w:tcW w:w="9016" w:type="dxa"/>
          </w:tcPr>
          <w:p w14:paraId="62EEA5DA" w14:textId="77777777" w:rsidR="00D445E8" w:rsidRPr="00B24BBB" w:rsidRDefault="00D445E8" w:rsidP="00B166E1">
            <w:pPr>
              <w:snapToGrid w:val="0"/>
              <w:spacing w:before="120" w:after="120"/>
              <w:rPr>
                <w:b/>
                <w:bCs/>
                <w:color w:val="000000"/>
              </w:rPr>
            </w:pPr>
            <w:r w:rsidRPr="00B24BBB">
              <w:rPr>
                <w:b/>
                <w:bCs/>
                <w:color w:val="000000"/>
              </w:rPr>
              <w:t>二、实验环境：</w:t>
            </w:r>
          </w:p>
          <w:p w14:paraId="785D8E3C" w14:textId="77777777" w:rsidR="00D445E8" w:rsidRPr="00607B97" w:rsidRDefault="00D445E8" w:rsidP="00D445E8">
            <w:pPr>
              <w:pStyle w:val="a7"/>
              <w:numPr>
                <w:ilvl w:val="0"/>
                <w:numId w:val="42"/>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38267F2C" w14:textId="77777777" w:rsidR="00D445E8" w:rsidRDefault="00D445E8" w:rsidP="00B166E1">
            <w:pPr>
              <w:widowControl/>
              <w:autoSpaceDE/>
              <w:autoSpaceDN/>
              <w:ind w:left="59"/>
            </w:pPr>
            <w:r>
              <w:rPr>
                <w:rFonts w:hint="eastAsia"/>
              </w:rPr>
              <w:t>环境： R编译器及R</w:t>
            </w:r>
            <w:r>
              <w:t>Studio</w:t>
            </w:r>
          </w:p>
        </w:tc>
      </w:tr>
      <w:tr w:rsidR="00D445E8" w14:paraId="4E019252" w14:textId="77777777" w:rsidTr="00B166E1">
        <w:trPr>
          <w:trHeight w:val="1176"/>
        </w:trPr>
        <w:tc>
          <w:tcPr>
            <w:tcW w:w="9016" w:type="dxa"/>
          </w:tcPr>
          <w:p w14:paraId="12EEA325" w14:textId="77777777" w:rsidR="00D445E8" w:rsidRDefault="00D445E8" w:rsidP="00B166E1">
            <w:pPr>
              <w:snapToGrid w:val="0"/>
              <w:spacing w:before="120" w:after="120"/>
              <w:rPr>
                <w:b/>
                <w:bCs/>
                <w:color w:val="000000"/>
              </w:rPr>
            </w:pPr>
            <w:r w:rsidRPr="00B24BBB">
              <w:rPr>
                <w:b/>
                <w:bCs/>
                <w:color w:val="000000"/>
              </w:rPr>
              <w:t>三、实验内容、要求</w:t>
            </w:r>
          </w:p>
          <w:p w14:paraId="67F5711F" w14:textId="77777777" w:rsidR="00D445E8" w:rsidRDefault="00D445E8" w:rsidP="00B166E1">
            <w:pPr>
              <w:widowControl/>
              <w:autoSpaceDE/>
              <w:autoSpaceDN/>
              <w:ind w:left="59"/>
            </w:pPr>
            <w:r>
              <w:t xml:space="preserve">      </w:t>
            </w:r>
            <w:r>
              <w:rPr>
                <w:rFonts w:hint="eastAsia"/>
              </w:rPr>
              <w:t>见实验指导书</w:t>
            </w:r>
          </w:p>
        </w:tc>
      </w:tr>
      <w:tr w:rsidR="00D445E8" w:rsidRPr="0045374C" w14:paraId="4161FB2D" w14:textId="77777777" w:rsidTr="00B166E1">
        <w:trPr>
          <w:trHeight w:val="1624"/>
        </w:trPr>
        <w:tc>
          <w:tcPr>
            <w:tcW w:w="9016" w:type="dxa"/>
          </w:tcPr>
          <w:p w14:paraId="2D572862" w14:textId="77777777" w:rsidR="00D445E8" w:rsidRDefault="00D445E8" w:rsidP="00B166E1">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03B51438" w14:textId="77777777" w:rsidR="00D445E8" w:rsidRPr="00D03384" w:rsidRDefault="00D445E8" w:rsidP="00B166E1">
            <w:pPr>
              <w:ind w:firstLineChars="100" w:firstLine="220"/>
              <w:rPr>
                <w:b/>
                <w:color w:val="000000"/>
                <w:szCs w:val="21"/>
              </w:rPr>
            </w:pPr>
            <w:r>
              <w:rPr>
                <w:rFonts w:hint="eastAsia"/>
                <w:bCs/>
                <w:color w:val="000000"/>
              </w:rPr>
              <w:t>输入的指令、代码、运行结果及截图。</w:t>
            </w:r>
          </w:p>
          <w:p w14:paraId="4665F2AF" w14:textId="77777777" w:rsidR="00D445E8" w:rsidRPr="008D12BD" w:rsidRDefault="0078525F" w:rsidP="0078525F">
            <w:pPr>
              <w:widowControl/>
              <w:autoSpaceDE/>
              <w:autoSpaceDN/>
              <w:ind w:left="59"/>
              <w:rPr>
                <w:lang w:val="en-GB"/>
              </w:rPr>
            </w:pPr>
            <w:r>
              <w:rPr>
                <w:rFonts w:hint="eastAsia"/>
              </w:rPr>
              <w:t>一</w:t>
            </w:r>
            <w:r w:rsidRPr="008D12BD">
              <w:rPr>
                <w:rFonts w:hint="eastAsia"/>
                <w:lang w:val="en-GB"/>
              </w:rPr>
              <w:t>.</w:t>
            </w:r>
          </w:p>
          <w:p w14:paraId="293B6604" w14:textId="77777777" w:rsidR="0078525F" w:rsidRPr="0078525F" w:rsidRDefault="0078525F" w:rsidP="0078525F">
            <w:pPr>
              <w:widowControl/>
              <w:autoSpaceDE/>
              <w:autoSpaceDN/>
              <w:ind w:left="59"/>
              <w:rPr>
                <w:lang w:val="en-GB"/>
              </w:rPr>
            </w:pPr>
            <w:r w:rsidRPr="0078525F">
              <w:rPr>
                <w:lang w:val="en-GB"/>
              </w:rPr>
              <w:t>X = c(2,4,6)</w:t>
            </w:r>
          </w:p>
          <w:p w14:paraId="66C56D82" w14:textId="77777777" w:rsidR="0078525F" w:rsidRPr="0078525F" w:rsidRDefault="0078525F" w:rsidP="0078525F">
            <w:pPr>
              <w:widowControl/>
              <w:autoSpaceDE/>
              <w:autoSpaceDN/>
              <w:ind w:left="59"/>
              <w:rPr>
                <w:lang w:val="en-GB"/>
              </w:rPr>
            </w:pPr>
            <w:r w:rsidRPr="0078525F">
              <w:rPr>
                <w:lang w:val="en-GB"/>
              </w:rPr>
              <w:t>x = matrix(c(2,4,2,6,4,6,4,2,6,2,6,4,2,2,4,4,6,6), 2, 9)</w:t>
            </w:r>
          </w:p>
          <w:p w14:paraId="3F070E0F" w14:textId="77777777" w:rsidR="0078525F" w:rsidRPr="0078525F" w:rsidRDefault="0078525F" w:rsidP="0078525F">
            <w:pPr>
              <w:widowControl/>
              <w:autoSpaceDE/>
              <w:autoSpaceDN/>
              <w:ind w:left="59"/>
              <w:rPr>
                <w:lang w:val="en-GB"/>
              </w:rPr>
            </w:pPr>
            <w:proofErr w:type="spellStart"/>
            <w:r w:rsidRPr="0078525F">
              <w:rPr>
                <w:lang w:val="en-GB"/>
              </w:rPr>
              <w:t>xbar</w:t>
            </w:r>
            <w:proofErr w:type="spellEnd"/>
            <w:r w:rsidRPr="0078525F">
              <w:rPr>
                <w:lang w:val="en-GB"/>
              </w:rPr>
              <w:t xml:space="preserve"> = apply(x, 2, mean)</w:t>
            </w:r>
          </w:p>
          <w:p w14:paraId="0CB33CA1" w14:textId="77777777" w:rsidR="0078525F" w:rsidRPr="0078525F" w:rsidRDefault="0078525F" w:rsidP="0078525F">
            <w:pPr>
              <w:widowControl/>
              <w:autoSpaceDE/>
              <w:autoSpaceDN/>
              <w:ind w:left="59"/>
              <w:rPr>
                <w:lang w:val="en-GB"/>
              </w:rPr>
            </w:pPr>
            <w:proofErr w:type="spellStart"/>
            <w:r w:rsidRPr="0078525F">
              <w:rPr>
                <w:lang w:val="en-GB"/>
              </w:rPr>
              <w:t>Exbar</w:t>
            </w:r>
            <w:proofErr w:type="spellEnd"/>
            <w:r w:rsidRPr="0078525F">
              <w:rPr>
                <w:lang w:val="en-GB"/>
              </w:rPr>
              <w:t xml:space="preserve"> = mean(</w:t>
            </w:r>
            <w:proofErr w:type="spellStart"/>
            <w:r w:rsidRPr="0078525F">
              <w:rPr>
                <w:lang w:val="en-GB"/>
              </w:rPr>
              <w:t>xbar</w:t>
            </w:r>
            <w:proofErr w:type="spellEnd"/>
            <w:r w:rsidRPr="0078525F">
              <w:rPr>
                <w:lang w:val="en-GB"/>
              </w:rPr>
              <w:t>)</w:t>
            </w:r>
          </w:p>
          <w:p w14:paraId="5329A489" w14:textId="77777777" w:rsidR="0078525F" w:rsidRPr="0078525F" w:rsidRDefault="0078525F" w:rsidP="0078525F">
            <w:pPr>
              <w:widowControl/>
              <w:autoSpaceDE/>
              <w:autoSpaceDN/>
              <w:ind w:left="59"/>
              <w:rPr>
                <w:lang w:val="en-GB"/>
              </w:rPr>
            </w:pPr>
            <w:r w:rsidRPr="0078525F">
              <w:rPr>
                <w:lang w:val="en-GB"/>
              </w:rPr>
              <w:t>se = sqrt(sum((</w:t>
            </w:r>
            <w:proofErr w:type="spellStart"/>
            <w:r w:rsidRPr="0078525F">
              <w:rPr>
                <w:lang w:val="en-GB"/>
              </w:rPr>
              <w:t>xbar</w:t>
            </w:r>
            <w:proofErr w:type="spellEnd"/>
            <w:r w:rsidRPr="0078525F">
              <w:rPr>
                <w:lang w:val="en-GB"/>
              </w:rPr>
              <w:t xml:space="preserve"> - </w:t>
            </w:r>
            <w:proofErr w:type="spellStart"/>
            <w:r w:rsidRPr="0078525F">
              <w:rPr>
                <w:lang w:val="en-GB"/>
              </w:rPr>
              <w:t>Exbar</w:t>
            </w:r>
            <w:proofErr w:type="spellEnd"/>
            <w:r w:rsidRPr="0078525F">
              <w:rPr>
                <w:lang w:val="en-GB"/>
              </w:rPr>
              <w:t>)^2) / length(</w:t>
            </w:r>
            <w:proofErr w:type="spellStart"/>
            <w:r w:rsidRPr="0078525F">
              <w:rPr>
                <w:lang w:val="en-GB"/>
              </w:rPr>
              <w:t>xbar</w:t>
            </w:r>
            <w:proofErr w:type="spellEnd"/>
            <w:r w:rsidRPr="0078525F">
              <w:rPr>
                <w:lang w:val="en-GB"/>
              </w:rPr>
              <w:t>))</w:t>
            </w:r>
          </w:p>
          <w:p w14:paraId="7F99F083" w14:textId="77777777" w:rsidR="0078525F" w:rsidRPr="0078525F" w:rsidRDefault="0078525F" w:rsidP="0078525F">
            <w:pPr>
              <w:widowControl/>
              <w:autoSpaceDE/>
              <w:autoSpaceDN/>
              <w:ind w:left="59"/>
              <w:rPr>
                <w:lang w:val="en-GB"/>
              </w:rPr>
            </w:pPr>
            <w:r w:rsidRPr="0078525F">
              <w:rPr>
                <w:lang w:val="en-GB"/>
              </w:rPr>
              <w:t>u = mean(X)</w:t>
            </w:r>
          </w:p>
          <w:p w14:paraId="4FACBC23" w14:textId="77777777" w:rsidR="0078525F" w:rsidRPr="0078525F" w:rsidRDefault="0078525F" w:rsidP="0078525F">
            <w:pPr>
              <w:widowControl/>
              <w:autoSpaceDE/>
              <w:autoSpaceDN/>
              <w:ind w:left="59"/>
              <w:rPr>
                <w:lang w:val="en-GB"/>
              </w:rPr>
            </w:pPr>
            <w:r w:rsidRPr="0078525F">
              <w:rPr>
                <w:lang w:val="en-GB"/>
              </w:rPr>
              <w:t>SD = sqrt(sum((X - u)^2) / length(X))</w:t>
            </w:r>
          </w:p>
          <w:p w14:paraId="7A2B35BE" w14:textId="77777777" w:rsidR="0078525F" w:rsidRDefault="0078525F" w:rsidP="0078525F">
            <w:pPr>
              <w:widowControl/>
              <w:autoSpaceDE/>
              <w:autoSpaceDN/>
              <w:ind w:left="59"/>
            </w:pPr>
            <w:r>
              <w:t>SD / sqrt(nrow(x))</w:t>
            </w:r>
          </w:p>
          <w:p w14:paraId="3D59B1B3" w14:textId="77777777" w:rsidR="0078525F" w:rsidRDefault="0078525F" w:rsidP="0078525F">
            <w:pPr>
              <w:widowControl/>
              <w:autoSpaceDE/>
              <w:autoSpaceDN/>
              <w:ind w:left="59"/>
            </w:pPr>
            <w:r w:rsidRPr="0078525F">
              <w:rPr>
                <w:noProof/>
              </w:rPr>
              <w:drawing>
                <wp:inline distT="0" distB="0" distL="0" distR="0" wp14:anchorId="79BCFDAF" wp14:editId="625D0D0C">
                  <wp:extent cx="5276850" cy="1846580"/>
                  <wp:effectExtent l="0" t="0" r="0" b="1270"/>
                  <wp:docPr id="2013659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59889" name=""/>
                          <pic:cNvPicPr/>
                        </pic:nvPicPr>
                        <pic:blipFill>
                          <a:blip r:embed="rId57"/>
                          <a:stretch>
                            <a:fillRect/>
                          </a:stretch>
                        </pic:blipFill>
                        <pic:spPr>
                          <a:xfrm>
                            <a:off x="0" y="0"/>
                            <a:ext cx="5276850" cy="1846580"/>
                          </a:xfrm>
                          <a:prstGeom prst="rect">
                            <a:avLst/>
                          </a:prstGeom>
                        </pic:spPr>
                      </pic:pic>
                    </a:graphicData>
                  </a:graphic>
                </wp:inline>
              </w:drawing>
            </w:r>
          </w:p>
          <w:p w14:paraId="4CD41B5B" w14:textId="77777777" w:rsidR="0078525F" w:rsidRDefault="0078525F" w:rsidP="0078525F">
            <w:pPr>
              <w:widowControl/>
              <w:autoSpaceDE/>
              <w:autoSpaceDN/>
              <w:ind w:left="59"/>
            </w:pPr>
          </w:p>
          <w:p w14:paraId="62C8410C" w14:textId="77777777" w:rsidR="0078525F" w:rsidRDefault="0078525F" w:rsidP="0078525F">
            <w:pPr>
              <w:widowControl/>
              <w:autoSpaceDE/>
              <w:autoSpaceDN/>
              <w:ind w:left="59"/>
            </w:pPr>
            <w:r>
              <w:rPr>
                <w:rFonts w:hint="eastAsia"/>
              </w:rPr>
              <w:t>二.</w:t>
            </w:r>
          </w:p>
          <w:p w14:paraId="6298C2F2" w14:textId="77777777" w:rsidR="0078525F" w:rsidRPr="0078525F" w:rsidRDefault="0078525F" w:rsidP="0078525F">
            <w:pPr>
              <w:widowControl/>
              <w:autoSpaceDE/>
              <w:autoSpaceDN/>
              <w:ind w:left="59"/>
              <w:rPr>
                <w:lang w:val="en-GB"/>
              </w:rPr>
            </w:pPr>
            <w:r w:rsidRPr="0078525F">
              <w:rPr>
                <w:lang w:val="en-GB"/>
              </w:rPr>
              <w:t>X = c(2,4,6)</w:t>
            </w:r>
          </w:p>
          <w:p w14:paraId="197BA252" w14:textId="77777777" w:rsidR="0078525F" w:rsidRPr="0078525F" w:rsidRDefault="0078525F" w:rsidP="0078525F">
            <w:pPr>
              <w:widowControl/>
              <w:autoSpaceDE/>
              <w:autoSpaceDN/>
              <w:ind w:left="59"/>
              <w:rPr>
                <w:lang w:val="en-GB"/>
              </w:rPr>
            </w:pPr>
            <w:r w:rsidRPr="0078525F">
              <w:rPr>
                <w:lang w:val="en-GB"/>
              </w:rPr>
              <w:t>x = matrix(c(2,4,2,6,4,6,2,2,4,4,6,6), 2, 6)</w:t>
            </w:r>
          </w:p>
          <w:p w14:paraId="370EE68D" w14:textId="77777777" w:rsidR="0078525F" w:rsidRPr="0078525F" w:rsidRDefault="0078525F" w:rsidP="0078525F">
            <w:pPr>
              <w:widowControl/>
              <w:autoSpaceDE/>
              <w:autoSpaceDN/>
              <w:ind w:left="59"/>
              <w:rPr>
                <w:lang w:val="en-GB"/>
              </w:rPr>
            </w:pPr>
            <w:proofErr w:type="spellStart"/>
            <w:r w:rsidRPr="0078525F">
              <w:rPr>
                <w:lang w:val="en-GB"/>
              </w:rPr>
              <w:t>xbar</w:t>
            </w:r>
            <w:proofErr w:type="spellEnd"/>
            <w:r w:rsidRPr="0078525F">
              <w:rPr>
                <w:lang w:val="en-GB"/>
              </w:rPr>
              <w:t xml:space="preserve"> = apply(x, 2, mean)</w:t>
            </w:r>
          </w:p>
          <w:p w14:paraId="51AF82FE" w14:textId="77777777" w:rsidR="0078525F" w:rsidRPr="0078525F" w:rsidRDefault="0078525F" w:rsidP="0078525F">
            <w:pPr>
              <w:widowControl/>
              <w:autoSpaceDE/>
              <w:autoSpaceDN/>
              <w:ind w:left="59"/>
              <w:rPr>
                <w:lang w:val="en-GB"/>
              </w:rPr>
            </w:pPr>
            <w:r w:rsidRPr="0078525F">
              <w:rPr>
                <w:lang w:val="en-GB"/>
              </w:rPr>
              <w:t>p = c(2/9, 2/9, 2/9, 1/9, 1/9, 1/9)</w:t>
            </w:r>
          </w:p>
          <w:p w14:paraId="554126F5" w14:textId="77777777" w:rsidR="0078525F" w:rsidRPr="0078525F" w:rsidRDefault="0078525F" w:rsidP="0078525F">
            <w:pPr>
              <w:widowControl/>
              <w:autoSpaceDE/>
              <w:autoSpaceDN/>
              <w:ind w:left="59"/>
              <w:rPr>
                <w:lang w:val="en-GB"/>
              </w:rPr>
            </w:pPr>
            <w:proofErr w:type="spellStart"/>
            <w:r w:rsidRPr="0078525F">
              <w:rPr>
                <w:lang w:val="en-GB"/>
              </w:rPr>
              <w:t>Exbar</w:t>
            </w:r>
            <w:proofErr w:type="spellEnd"/>
            <w:r w:rsidRPr="0078525F">
              <w:rPr>
                <w:lang w:val="en-GB"/>
              </w:rPr>
              <w:t xml:space="preserve"> = sum(p * </w:t>
            </w:r>
            <w:proofErr w:type="spellStart"/>
            <w:r w:rsidRPr="0078525F">
              <w:rPr>
                <w:lang w:val="en-GB"/>
              </w:rPr>
              <w:t>xbar</w:t>
            </w:r>
            <w:proofErr w:type="spellEnd"/>
            <w:r w:rsidRPr="0078525F">
              <w:rPr>
                <w:lang w:val="en-GB"/>
              </w:rPr>
              <w:t>)</w:t>
            </w:r>
          </w:p>
          <w:p w14:paraId="3F80794B" w14:textId="77777777" w:rsidR="0078525F" w:rsidRPr="0078525F" w:rsidRDefault="0078525F" w:rsidP="0078525F">
            <w:pPr>
              <w:widowControl/>
              <w:autoSpaceDE/>
              <w:autoSpaceDN/>
              <w:ind w:left="59"/>
              <w:rPr>
                <w:lang w:val="en-GB"/>
              </w:rPr>
            </w:pPr>
            <w:r w:rsidRPr="0078525F">
              <w:rPr>
                <w:lang w:val="en-GB"/>
              </w:rPr>
              <w:t>se = sqrt(sum((</w:t>
            </w:r>
            <w:proofErr w:type="spellStart"/>
            <w:r w:rsidRPr="0078525F">
              <w:rPr>
                <w:lang w:val="en-GB"/>
              </w:rPr>
              <w:t>xbar</w:t>
            </w:r>
            <w:proofErr w:type="spellEnd"/>
            <w:r w:rsidRPr="0078525F">
              <w:rPr>
                <w:lang w:val="en-GB"/>
              </w:rPr>
              <w:t xml:space="preserve"> - </w:t>
            </w:r>
            <w:proofErr w:type="spellStart"/>
            <w:r w:rsidRPr="0078525F">
              <w:rPr>
                <w:lang w:val="en-GB"/>
              </w:rPr>
              <w:t>Exbar</w:t>
            </w:r>
            <w:proofErr w:type="spellEnd"/>
            <w:r w:rsidRPr="0078525F">
              <w:rPr>
                <w:lang w:val="en-GB"/>
              </w:rPr>
              <w:t>)^2 * p))</w:t>
            </w:r>
          </w:p>
          <w:p w14:paraId="3EBA087D" w14:textId="77777777" w:rsidR="0078525F" w:rsidRPr="0078525F" w:rsidRDefault="0078525F" w:rsidP="0078525F">
            <w:pPr>
              <w:widowControl/>
              <w:autoSpaceDE/>
              <w:autoSpaceDN/>
              <w:ind w:left="59"/>
              <w:rPr>
                <w:lang w:val="en-GB"/>
              </w:rPr>
            </w:pPr>
            <w:r w:rsidRPr="0078525F">
              <w:rPr>
                <w:lang w:val="en-GB"/>
              </w:rPr>
              <w:t>u = mean(X)</w:t>
            </w:r>
          </w:p>
          <w:p w14:paraId="01E47FE0" w14:textId="77777777" w:rsidR="0078525F" w:rsidRPr="0078525F" w:rsidRDefault="0078525F" w:rsidP="0078525F">
            <w:pPr>
              <w:widowControl/>
              <w:autoSpaceDE/>
              <w:autoSpaceDN/>
              <w:ind w:left="59"/>
              <w:rPr>
                <w:lang w:val="en-GB"/>
              </w:rPr>
            </w:pPr>
            <w:r w:rsidRPr="0078525F">
              <w:rPr>
                <w:lang w:val="en-GB"/>
              </w:rPr>
              <w:t>SD = sqrt(sum((X - u)^2) / length(X))</w:t>
            </w:r>
          </w:p>
          <w:p w14:paraId="10ACBBF4" w14:textId="77777777" w:rsidR="0078525F" w:rsidRDefault="0078525F" w:rsidP="0078525F">
            <w:pPr>
              <w:widowControl/>
              <w:autoSpaceDE/>
              <w:autoSpaceDN/>
              <w:ind w:left="59"/>
            </w:pPr>
            <w:r>
              <w:t>SD / sqrt(nrow(x))</w:t>
            </w:r>
          </w:p>
          <w:p w14:paraId="5068D762" w14:textId="77777777" w:rsidR="0078525F" w:rsidRDefault="0078525F" w:rsidP="0078525F">
            <w:pPr>
              <w:widowControl/>
              <w:autoSpaceDE/>
              <w:autoSpaceDN/>
              <w:ind w:left="59"/>
            </w:pPr>
            <w:r w:rsidRPr="0078525F">
              <w:rPr>
                <w:noProof/>
              </w:rPr>
              <w:lastRenderedPageBreak/>
              <w:drawing>
                <wp:inline distT="0" distB="0" distL="0" distR="0" wp14:anchorId="79CBF701" wp14:editId="20CFDE32">
                  <wp:extent cx="4344006" cy="1790950"/>
                  <wp:effectExtent l="0" t="0" r="0" b="0"/>
                  <wp:docPr id="1065880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80877" name=""/>
                          <pic:cNvPicPr/>
                        </pic:nvPicPr>
                        <pic:blipFill>
                          <a:blip r:embed="rId58"/>
                          <a:stretch>
                            <a:fillRect/>
                          </a:stretch>
                        </pic:blipFill>
                        <pic:spPr>
                          <a:xfrm>
                            <a:off x="0" y="0"/>
                            <a:ext cx="4344006" cy="1790950"/>
                          </a:xfrm>
                          <a:prstGeom prst="rect">
                            <a:avLst/>
                          </a:prstGeom>
                        </pic:spPr>
                      </pic:pic>
                    </a:graphicData>
                  </a:graphic>
                </wp:inline>
              </w:drawing>
            </w:r>
          </w:p>
          <w:p w14:paraId="7CBF91E0" w14:textId="77777777" w:rsidR="0078525F" w:rsidRDefault="0078525F" w:rsidP="0078525F">
            <w:pPr>
              <w:widowControl/>
              <w:autoSpaceDE/>
              <w:autoSpaceDN/>
              <w:ind w:left="59"/>
            </w:pPr>
          </w:p>
          <w:p w14:paraId="02B69440" w14:textId="77777777" w:rsidR="0078525F" w:rsidRDefault="0078525F" w:rsidP="0078525F">
            <w:pPr>
              <w:widowControl/>
              <w:autoSpaceDE/>
              <w:autoSpaceDN/>
              <w:ind w:left="59"/>
            </w:pPr>
            <w:r>
              <w:rPr>
                <w:rFonts w:hint="eastAsia"/>
              </w:rPr>
              <w:t>三</w:t>
            </w:r>
          </w:p>
          <w:p w14:paraId="1DD6AA71" w14:textId="77777777" w:rsidR="0045374C" w:rsidRPr="0045374C" w:rsidRDefault="0045374C" w:rsidP="0045374C">
            <w:pPr>
              <w:widowControl/>
              <w:autoSpaceDE/>
              <w:autoSpaceDN/>
              <w:ind w:left="59"/>
              <w:rPr>
                <w:lang w:val="en-GB"/>
              </w:rPr>
            </w:pPr>
            <w:r w:rsidRPr="0045374C">
              <w:rPr>
                <w:lang w:val="en-GB"/>
              </w:rPr>
              <w:t>X = c(2,4,6)</w:t>
            </w:r>
          </w:p>
          <w:p w14:paraId="4F556F17" w14:textId="77777777" w:rsidR="0045374C" w:rsidRPr="0045374C" w:rsidRDefault="0045374C" w:rsidP="0045374C">
            <w:pPr>
              <w:widowControl/>
              <w:autoSpaceDE/>
              <w:autoSpaceDN/>
              <w:ind w:left="59"/>
              <w:rPr>
                <w:lang w:val="en-GB"/>
              </w:rPr>
            </w:pPr>
            <w:r w:rsidRPr="0045374C">
              <w:rPr>
                <w:lang w:val="en-GB"/>
              </w:rPr>
              <w:t>x = matrix(c(2,4,2,6,4,6,4,2,6,2,6,4), 2, 6)</w:t>
            </w:r>
          </w:p>
          <w:p w14:paraId="1B93AE7B" w14:textId="77777777" w:rsidR="0045374C" w:rsidRPr="0045374C" w:rsidRDefault="0045374C" w:rsidP="0045374C">
            <w:pPr>
              <w:widowControl/>
              <w:autoSpaceDE/>
              <w:autoSpaceDN/>
              <w:ind w:left="59"/>
              <w:rPr>
                <w:lang w:val="en-GB"/>
              </w:rPr>
            </w:pPr>
            <w:proofErr w:type="spellStart"/>
            <w:r w:rsidRPr="0045374C">
              <w:rPr>
                <w:lang w:val="en-GB"/>
              </w:rPr>
              <w:t>xbar</w:t>
            </w:r>
            <w:proofErr w:type="spellEnd"/>
            <w:r w:rsidRPr="0045374C">
              <w:rPr>
                <w:lang w:val="en-GB"/>
              </w:rPr>
              <w:t xml:space="preserve"> = apply(x, 2, mean)</w:t>
            </w:r>
          </w:p>
          <w:p w14:paraId="0B997875" w14:textId="77777777" w:rsidR="0045374C" w:rsidRPr="0045374C" w:rsidRDefault="0045374C" w:rsidP="0045374C">
            <w:pPr>
              <w:widowControl/>
              <w:autoSpaceDE/>
              <w:autoSpaceDN/>
              <w:ind w:left="59"/>
              <w:rPr>
                <w:lang w:val="en-GB"/>
              </w:rPr>
            </w:pPr>
            <w:proofErr w:type="spellStart"/>
            <w:r w:rsidRPr="0045374C">
              <w:rPr>
                <w:lang w:val="en-GB"/>
              </w:rPr>
              <w:t>Exbar</w:t>
            </w:r>
            <w:proofErr w:type="spellEnd"/>
            <w:r w:rsidRPr="0045374C">
              <w:rPr>
                <w:lang w:val="en-GB"/>
              </w:rPr>
              <w:t xml:space="preserve"> = mean(</w:t>
            </w:r>
            <w:proofErr w:type="spellStart"/>
            <w:r w:rsidRPr="0045374C">
              <w:rPr>
                <w:lang w:val="en-GB"/>
              </w:rPr>
              <w:t>xbar</w:t>
            </w:r>
            <w:proofErr w:type="spellEnd"/>
            <w:r w:rsidRPr="0045374C">
              <w:rPr>
                <w:lang w:val="en-GB"/>
              </w:rPr>
              <w:t>)</w:t>
            </w:r>
          </w:p>
          <w:p w14:paraId="19AED6D4" w14:textId="77777777" w:rsidR="0045374C" w:rsidRPr="0045374C" w:rsidRDefault="0045374C" w:rsidP="0045374C">
            <w:pPr>
              <w:widowControl/>
              <w:autoSpaceDE/>
              <w:autoSpaceDN/>
              <w:ind w:left="59"/>
              <w:rPr>
                <w:lang w:val="en-GB"/>
              </w:rPr>
            </w:pPr>
            <w:r w:rsidRPr="0045374C">
              <w:rPr>
                <w:lang w:val="en-GB"/>
              </w:rPr>
              <w:t>se = sqrt(sum((</w:t>
            </w:r>
            <w:proofErr w:type="spellStart"/>
            <w:r w:rsidRPr="0045374C">
              <w:rPr>
                <w:lang w:val="en-GB"/>
              </w:rPr>
              <w:t>xbar</w:t>
            </w:r>
            <w:proofErr w:type="spellEnd"/>
            <w:r w:rsidRPr="0045374C">
              <w:rPr>
                <w:lang w:val="en-GB"/>
              </w:rPr>
              <w:t xml:space="preserve"> - </w:t>
            </w:r>
            <w:proofErr w:type="spellStart"/>
            <w:r w:rsidRPr="0045374C">
              <w:rPr>
                <w:lang w:val="en-GB"/>
              </w:rPr>
              <w:t>Exbar</w:t>
            </w:r>
            <w:proofErr w:type="spellEnd"/>
            <w:r w:rsidRPr="0045374C">
              <w:rPr>
                <w:lang w:val="en-GB"/>
              </w:rPr>
              <w:t>)^2) / length(</w:t>
            </w:r>
            <w:proofErr w:type="spellStart"/>
            <w:r w:rsidRPr="0045374C">
              <w:rPr>
                <w:lang w:val="en-GB"/>
              </w:rPr>
              <w:t>xbar</w:t>
            </w:r>
            <w:proofErr w:type="spellEnd"/>
            <w:r w:rsidRPr="0045374C">
              <w:rPr>
                <w:lang w:val="en-GB"/>
              </w:rPr>
              <w:t>))</w:t>
            </w:r>
          </w:p>
          <w:p w14:paraId="637450F0" w14:textId="77777777" w:rsidR="0045374C" w:rsidRPr="0045374C" w:rsidRDefault="0045374C" w:rsidP="0045374C">
            <w:pPr>
              <w:widowControl/>
              <w:autoSpaceDE/>
              <w:autoSpaceDN/>
              <w:ind w:left="59"/>
              <w:rPr>
                <w:lang w:val="en-GB"/>
              </w:rPr>
            </w:pPr>
            <w:r w:rsidRPr="0045374C">
              <w:rPr>
                <w:lang w:val="en-GB"/>
              </w:rPr>
              <w:t>u = mean(X)</w:t>
            </w:r>
          </w:p>
          <w:p w14:paraId="005203CC" w14:textId="77777777" w:rsidR="0045374C" w:rsidRPr="0045374C" w:rsidRDefault="0045374C" w:rsidP="0045374C">
            <w:pPr>
              <w:widowControl/>
              <w:autoSpaceDE/>
              <w:autoSpaceDN/>
              <w:ind w:left="59"/>
              <w:rPr>
                <w:lang w:val="en-GB"/>
              </w:rPr>
            </w:pPr>
            <w:r w:rsidRPr="0045374C">
              <w:rPr>
                <w:lang w:val="en-GB"/>
              </w:rPr>
              <w:t>SD = sqrt(sum((X - u)^2) / length(X))</w:t>
            </w:r>
          </w:p>
          <w:p w14:paraId="16AA8536" w14:textId="77777777" w:rsidR="0078525F" w:rsidRDefault="0045374C" w:rsidP="0045374C">
            <w:pPr>
              <w:widowControl/>
              <w:autoSpaceDE/>
              <w:autoSpaceDN/>
              <w:ind w:left="59"/>
              <w:rPr>
                <w:lang w:val="en-GB"/>
              </w:rPr>
            </w:pPr>
            <w:r w:rsidRPr="0045374C">
              <w:rPr>
                <w:lang w:val="en-GB"/>
              </w:rPr>
              <w:t xml:space="preserve">SD * sqrt((length(X) - </w:t>
            </w:r>
            <w:proofErr w:type="spellStart"/>
            <w:r w:rsidRPr="0045374C">
              <w:rPr>
                <w:lang w:val="en-GB"/>
              </w:rPr>
              <w:t>nrow</w:t>
            </w:r>
            <w:proofErr w:type="spellEnd"/>
            <w:r w:rsidRPr="0045374C">
              <w:rPr>
                <w:lang w:val="en-GB"/>
              </w:rPr>
              <w:t xml:space="preserve">(x)) / ((length(X) - 1) * </w:t>
            </w:r>
            <w:proofErr w:type="spellStart"/>
            <w:r w:rsidRPr="0045374C">
              <w:rPr>
                <w:lang w:val="en-GB"/>
              </w:rPr>
              <w:t>nrow</w:t>
            </w:r>
            <w:proofErr w:type="spellEnd"/>
            <w:r w:rsidRPr="0045374C">
              <w:rPr>
                <w:lang w:val="en-GB"/>
              </w:rPr>
              <w:t>(x)))</w:t>
            </w:r>
          </w:p>
          <w:p w14:paraId="632610A2" w14:textId="77777777" w:rsidR="0045374C" w:rsidRDefault="0045374C" w:rsidP="0045374C">
            <w:pPr>
              <w:widowControl/>
              <w:autoSpaceDE/>
              <w:autoSpaceDN/>
              <w:ind w:left="59"/>
              <w:rPr>
                <w:lang w:val="en-GB"/>
              </w:rPr>
            </w:pPr>
            <w:r w:rsidRPr="0045374C">
              <w:rPr>
                <w:noProof/>
                <w:lang w:val="en-GB"/>
              </w:rPr>
              <w:drawing>
                <wp:inline distT="0" distB="0" distL="0" distR="0" wp14:anchorId="1560E7A2" wp14:editId="41A2F955">
                  <wp:extent cx="5276850" cy="1578610"/>
                  <wp:effectExtent l="0" t="0" r="0" b="2540"/>
                  <wp:docPr id="70572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26952" name=""/>
                          <pic:cNvPicPr/>
                        </pic:nvPicPr>
                        <pic:blipFill>
                          <a:blip r:embed="rId59"/>
                          <a:stretch>
                            <a:fillRect/>
                          </a:stretch>
                        </pic:blipFill>
                        <pic:spPr>
                          <a:xfrm>
                            <a:off x="0" y="0"/>
                            <a:ext cx="5276850" cy="1578610"/>
                          </a:xfrm>
                          <a:prstGeom prst="rect">
                            <a:avLst/>
                          </a:prstGeom>
                        </pic:spPr>
                      </pic:pic>
                    </a:graphicData>
                  </a:graphic>
                </wp:inline>
              </w:drawing>
            </w:r>
          </w:p>
          <w:p w14:paraId="5ED6F3CC" w14:textId="77777777" w:rsidR="0045374C" w:rsidRDefault="0045374C" w:rsidP="0045374C">
            <w:pPr>
              <w:widowControl/>
              <w:autoSpaceDE/>
              <w:autoSpaceDN/>
              <w:ind w:left="59"/>
              <w:rPr>
                <w:lang w:val="en-GB"/>
              </w:rPr>
            </w:pPr>
          </w:p>
          <w:p w14:paraId="66AC71A0" w14:textId="77777777" w:rsidR="0045374C" w:rsidRDefault="0045374C" w:rsidP="0045374C">
            <w:pPr>
              <w:widowControl/>
              <w:autoSpaceDE/>
              <w:autoSpaceDN/>
              <w:ind w:left="59"/>
              <w:rPr>
                <w:lang w:val="en-GB"/>
              </w:rPr>
            </w:pPr>
            <w:r>
              <w:rPr>
                <w:rFonts w:hint="eastAsia"/>
                <w:lang w:val="en-GB"/>
              </w:rPr>
              <w:t>四</w:t>
            </w:r>
          </w:p>
          <w:p w14:paraId="57156BA9" w14:textId="77777777" w:rsidR="0045374C" w:rsidRPr="0045374C" w:rsidRDefault="0045374C" w:rsidP="0045374C">
            <w:pPr>
              <w:widowControl/>
              <w:autoSpaceDE/>
              <w:autoSpaceDN/>
              <w:ind w:left="59"/>
              <w:rPr>
                <w:lang w:val="en-GB"/>
              </w:rPr>
            </w:pPr>
            <w:r w:rsidRPr="0045374C">
              <w:rPr>
                <w:lang w:val="en-GB"/>
              </w:rPr>
              <w:t>X = c(2,4,6)</w:t>
            </w:r>
          </w:p>
          <w:p w14:paraId="6BD01FF0" w14:textId="77777777" w:rsidR="0045374C" w:rsidRPr="0045374C" w:rsidRDefault="0045374C" w:rsidP="0045374C">
            <w:pPr>
              <w:widowControl/>
              <w:autoSpaceDE/>
              <w:autoSpaceDN/>
              <w:ind w:left="59"/>
              <w:rPr>
                <w:lang w:val="en-GB"/>
              </w:rPr>
            </w:pPr>
            <w:r w:rsidRPr="0045374C">
              <w:rPr>
                <w:lang w:val="en-GB"/>
              </w:rPr>
              <w:t>x = matrix(c(2,4,2,6,4,6), 2, 3)</w:t>
            </w:r>
          </w:p>
          <w:p w14:paraId="2A662975" w14:textId="77777777" w:rsidR="0045374C" w:rsidRPr="0045374C" w:rsidRDefault="0045374C" w:rsidP="0045374C">
            <w:pPr>
              <w:widowControl/>
              <w:autoSpaceDE/>
              <w:autoSpaceDN/>
              <w:ind w:left="59"/>
              <w:rPr>
                <w:lang w:val="en-GB"/>
              </w:rPr>
            </w:pPr>
            <w:proofErr w:type="spellStart"/>
            <w:r w:rsidRPr="0045374C">
              <w:rPr>
                <w:lang w:val="en-GB"/>
              </w:rPr>
              <w:t>xbar</w:t>
            </w:r>
            <w:proofErr w:type="spellEnd"/>
            <w:r w:rsidRPr="0045374C">
              <w:rPr>
                <w:lang w:val="en-GB"/>
              </w:rPr>
              <w:t xml:space="preserve"> = apply(x, 2, mean)</w:t>
            </w:r>
          </w:p>
          <w:p w14:paraId="2C513D4E" w14:textId="77777777" w:rsidR="0045374C" w:rsidRPr="0045374C" w:rsidRDefault="0045374C" w:rsidP="0045374C">
            <w:pPr>
              <w:widowControl/>
              <w:autoSpaceDE/>
              <w:autoSpaceDN/>
              <w:ind w:left="59"/>
              <w:rPr>
                <w:lang w:val="en-GB"/>
              </w:rPr>
            </w:pPr>
            <w:proofErr w:type="spellStart"/>
            <w:r w:rsidRPr="0045374C">
              <w:rPr>
                <w:lang w:val="en-GB"/>
              </w:rPr>
              <w:t>Exbar</w:t>
            </w:r>
            <w:proofErr w:type="spellEnd"/>
            <w:r w:rsidRPr="0045374C">
              <w:rPr>
                <w:lang w:val="en-GB"/>
              </w:rPr>
              <w:t xml:space="preserve"> = mean(</w:t>
            </w:r>
            <w:proofErr w:type="spellStart"/>
            <w:r w:rsidRPr="0045374C">
              <w:rPr>
                <w:lang w:val="en-GB"/>
              </w:rPr>
              <w:t>xbar</w:t>
            </w:r>
            <w:proofErr w:type="spellEnd"/>
            <w:r w:rsidRPr="0045374C">
              <w:rPr>
                <w:lang w:val="en-GB"/>
              </w:rPr>
              <w:t>)</w:t>
            </w:r>
          </w:p>
          <w:p w14:paraId="43A99DF8" w14:textId="77777777" w:rsidR="0045374C" w:rsidRPr="0045374C" w:rsidRDefault="0045374C" w:rsidP="0045374C">
            <w:pPr>
              <w:widowControl/>
              <w:autoSpaceDE/>
              <w:autoSpaceDN/>
              <w:ind w:left="59"/>
              <w:rPr>
                <w:lang w:val="en-GB"/>
              </w:rPr>
            </w:pPr>
            <w:r w:rsidRPr="0045374C">
              <w:rPr>
                <w:lang w:val="en-GB"/>
              </w:rPr>
              <w:t>se = sqrt(sum((</w:t>
            </w:r>
            <w:proofErr w:type="spellStart"/>
            <w:r w:rsidRPr="0045374C">
              <w:rPr>
                <w:lang w:val="en-GB"/>
              </w:rPr>
              <w:t>xbar</w:t>
            </w:r>
            <w:proofErr w:type="spellEnd"/>
            <w:r w:rsidRPr="0045374C">
              <w:rPr>
                <w:lang w:val="en-GB"/>
              </w:rPr>
              <w:t xml:space="preserve"> - </w:t>
            </w:r>
            <w:proofErr w:type="spellStart"/>
            <w:r w:rsidRPr="0045374C">
              <w:rPr>
                <w:lang w:val="en-GB"/>
              </w:rPr>
              <w:t>Exbar</w:t>
            </w:r>
            <w:proofErr w:type="spellEnd"/>
            <w:r w:rsidRPr="0045374C">
              <w:rPr>
                <w:lang w:val="en-GB"/>
              </w:rPr>
              <w:t>)^2) / length(</w:t>
            </w:r>
            <w:proofErr w:type="spellStart"/>
            <w:r w:rsidRPr="0045374C">
              <w:rPr>
                <w:lang w:val="en-GB"/>
              </w:rPr>
              <w:t>xbar</w:t>
            </w:r>
            <w:proofErr w:type="spellEnd"/>
            <w:r w:rsidRPr="0045374C">
              <w:rPr>
                <w:lang w:val="en-GB"/>
              </w:rPr>
              <w:t>))</w:t>
            </w:r>
          </w:p>
          <w:p w14:paraId="5D1E1B9E" w14:textId="77777777" w:rsidR="0045374C" w:rsidRPr="0045374C" w:rsidRDefault="0045374C" w:rsidP="0045374C">
            <w:pPr>
              <w:widowControl/>
              <w:autoSpaceDE/>
              <w:autoSpaceDN/>
              <w:ind w:left="59"/>
              <w:rPr>
                <w:lang w:val="en-GB"/>
              </w:rPr>
            </w:pPr>
            <w:r w:rsidRPr="0045374C">
              <w:rPr>
                <w:lang w:val="en-GB"/>
              </w:rPr>
              <w:t>u = mean(X)</w:t>
            </w:r>
          </w:p>
          <w:p w14:paraId="67166525" w14:textId="77777777" w:rsidR="0045374C" w:rsidRPr="0045374C" w:rsidRDefault="0045374C" w:rsidP="0045374C">
            <w:pPr>
              <w:widowControl/>
              <w:autoSpaceDE/>
              <w:autoSpaceDN/>
              <w:ind w:left="59"/>
              <w:rPr>
                <w:lang w:val="en-GB"/>
              </w:rPr>
            </w:pPr>
            <w:r w:rsidRPr="0045374C">
              <w:rPr>
                <w:lang w:val="en-GB"/>
              </w:rPr>
              <w:t>SD = sqrt(sum((X - u)^2) / length(X))</w:t>
            </w:r>
          </w:p>
          <w:p w14:paraId="4D95EB24" w14:textId="77777777" w:rsidR="0045374C" w:rsidRDefault="0045374C" w:rsidP="0045374C">
            <w:pPr>
              <w:widowControl/>
              <w:autoSpaceDE/>
              <w:autoSpaceDN/>
              <w:ind w:left="59"/>
              <w:rPr>
                <w:lang w:val="en-GB"/>
              </w:rPr>
            </w:pPr>
            <w:r w:rsidRPr="0045374C">
              <w:rPr>
                <w:lang w:val="en-GB"/>
              </w:rPr>
              <w:t xml:space="preserve">SD * sqrt((length(X) - </w:t>
            </w:r>
            <w:proofErr w:type="spellStart"/>
            <w:r w:rsidRPr="0045374C">
              <w:rPr>
                <w:lang w:val="en-GB"/>
              </w:rPr>
              <w:t>nrow</w:t>
            </w:r>
            <w:proofErr w:type="spellEnd"/>
            <w:r w:rsidRPr="0045374C">
              <w:rPr>
                <w:lang w:val="en-GB"/>
              </w:rPr>
              <w:t xml:space="preserve">(x)) / ((length(X) - 1) * </w:t>
            </w:r>
            <w:proofErr w:type="spellStart"/>
            <w:r w:rsidRPr="0045374C">
              <w:rPr>
                <w:lang w:val="en-GB"/>
              </w:rPr>
              <w:t>nrow</w:t>
            </w:r>
            <w:proofErr w:type="spellEnd"/>
            <w:r w:rsidRPr="0045374C">
              <w:rPr>
                <w:lang w:val="en-GB"/>
              </w:rPr>
              <w:t>(x)))</w:t>
            </w:r>
          </w:p>
          <w:p w14:paraId="27AD60A9" w14:textId="42D260FC" w:rsidR="0045374C" w:rsidRPr="0045374C" w:rsidRDefault="0045374C" w:rsidP="0045374C">
            <w:pPr>
              <w:widowControl/>
              <w:autoSpaceDE/>
              <w:autoSpaceDN/>
              <w:ind w:left="59"/>
              <w:rPr>
                <w:lang w:val="en-GB"/>
              </w:rPr>
            </w:pPr>
            <w:r w:rsidRPr="0045374C">
              <w:rPr>
                <w:noProof/>
                <w:lang w:val="en-GB"/>
              </w:rPr>
              <w:drawing>
                <wp:inline distT="0" distB="0" distL="0" distR="0" wp14:anchorId="1BDF6F9A" wp14:editId="65C9286E">
                  <wp:extent cx="5276850" cy="1610995"/>
                  <wp:effectExtent l="0" t="0" r="0" b="8255"/>
                  <wp:docPr id="458918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18723" name=""/>
                          <pic:cNvPicPr/>
                        </pic:nvPicPr>
                        <pic:blipFill>
                          <a:blip r:embed="rId60"/>
                          <a:stretch>
                            <a:fillRect/>
                          </a:stretch>
                        </pic:blipFill>
                        <pic:spPr>
                          <a:xfrm>
                            <a:off x="0" y="0"/>
                            <a:ext cx="5276850" cy="1610995"/>
                          </a:xfrm>
                          <a:prstGeom prst="rect">
                            <a:avLst/>
                          </a:prstGeom>
                        </pic:spPr>
                      </pic:pic>
                    </a:graphicData>
                  </a:graphic>
                </wp:inline>
              </w:drawing>
            </w:r>
          </w:p>
        </w:tc>
      </w:tr>
      <w:tr w:rsidR="00D445E8" w14:paraId="51CB5663" w14:textId="77777777" w:rsidTr="00B166E1">
        <w:trPr>
          <w:trHeight w:val="1624"/>
        </w:trPr>
        <w:tc>
          <w:tcPr>
            <w:tcW w:w="9016" w:type="dxa"/>
          </w:tcPr>
          <w:p w14:paraId="66EDC7A2" w14:textId="77777777" w:rsidR="00D445E8" w:rsidRDefault="00D445E8" w:rsidP="00B166E1">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4B108D55" w14:textId="77777777" w:rsidR="00D445E8" w:rsidRDefault="00D445E8" w:rsidP="00B166E1">
            <w:pPr>
              <w:rPr>
                <w:bCs/>
                <w:color w:val="000000"/>
              </w:rPr>
            </w:pPr>
            <w:r>
              <w:rPr>
                <w:rFonts w:hint="eastAsia"/>
                <w:bCs/>
                <w:color w:val="000000"/>
              </w:rPr>
              <w:t>1 做的过程中遇到什么问题？如何解决的？</w:t>
            </w:r>
          </w:p>
          <w:p w14:paraId="550ADCE8" w14:textId="77777777" w:rsidR="00D445E8" w:rsidRDefault="00D445E8" w:rsidP="00B166E1">
            <w:pPr>
              <w:rPr>
                <w:bCs/>
                <w:color w:val="000000"/>
              </w:rPr>
            </w:pPr>
          </w:p>
          <w:p w14:paraId="1CC980C2" w14:textId="77777777" w:rsidR="00D445E8" w:rsidRDefault="00D445E8" w:rsidP="00B166E1">
            <w:pPr>
              <w:rPr>
                <w:bCs/>
                <w:color w:val="000000"/>
              </w:rPr>
            </w:pPr>
          </w:p>
          <w:p w14:paraId="795D4919" w14:textId="77777777" w:rsidR="00D445E8" w:rsidRPr="008779D2" w:rsidRDefault="00D445E8" w:rsidP="00B166E1">
            <w:pPr>
              <w:rPr>
                <w:bCs/>
                <w:color w:val="000000"/>
              </w:rPr>
            </w:pPr>
          </w:p>
          <w:p w14:paraId="0ACA2DE2" w14:textId="77777777" w:rsidR="00D445E8" w:rsidRDefault="00D445E8" w:rsidP="00B166E1">
            <w:pPr>
              <w:rPr>
                <w:bCs/>
                <w:color w:val="000000"/>
              </w:rPr>
            </w:pPr>
            <w:r>
              <w:rPr>
                <w:rFonts w:hint="eastAsia"/>
                <w:bCs/>
                <w:color w:val="000000"/>
              </w:rPr>
              <w:t>2 知识总结与体会</w:t>
            </w:r>
          </w:p>
          <w:p w14:paraId="18B3E1F8" w14:textId="2CFF5199" w:rsidR="00D445E8" w:rsidRPr="00D445E8" w:rsidRDefault="0045374C" w:rsidP="0045374C">
            <w:pPr>
              <w:rPr>
                <w:bCs/>
                <w:color w:val="000000"/>
                <w:lang w:val="en-US"/>
              </w:rPr>
            </w:pPr>
            <w:r w:rsidRPr="0045374C">
              <w:rPr>
                <w:bCs/>
                <w:color w:val="000000"/>
                <w:lang w:val="en-US"/>
              </w:rPr>
              <w:t>本实验围绕抽样分布展开，通过四种不同抽样方式的对比，进一步理解了</w:t>
            </w:r>
            <w:r w:rsidRPr="0045374C">
              <w:rPr>
                <w:color w:val="000000"/>
                <w:lang w:val="en-US"/>
              </w:rPr>
              <w:t>总体分布、样本分布和抽样分布之间的关系</w:t>
            </w:r>
            <w:r w:rsidRPr="0045374C">
              <w:rPr>
                <w:bCs/>
                <w:color w:val="000000"/>
                <w:lang w:val="en-US"/>
              </w:rPr>
              <w:t>。抽样分布体现了</w:t>
            </w:r>
            <w:r w:rsidRPr="0045374C">
              <w:rPr>
                <w:color w:val="000000"/>
                <w:lang w:val="en-US"/>
              </w:rPr>
              <w:t>样本统计量的分布规律</w:t>
            </w:r>
            <w:r w:rsidRPr="0045374C">
              <w:rPr>
                <w:bCs/>
                <w:color w:val="000000"/>
                <w:lang w:val="en-US"/>
              </w:rPr>
              <w:t>，揭示了样本均值在重复抽样中的波动程度。通过实践，我们验证了理论中关于标准误差的公式，也体会到样本容量、抽样方式（是否放回、是否考虑顺序）对抽样分布的影响。这为今后进行统计推断、区间估计和假设检验等操作提供了理论依据和实践经验。</w:t>
            </w:r>
          </w:p>
          <w:p w14:paraId="47F0A390" w14:textId="77777777" w:rsidR="00D445E8" w:rsidRDefault="00D445E8" w:rsidP="00B166E1">
            <w:pPr>
              <w:rPr>
                <w:bCs/>
                <w:color w:val="000000"/>
              </w:rPr>
            </w:pPr>
          </w:p>
          <w:p w14:paraId="75BF9530" w14:textId="77777777" w:rsidR="00D445E8" w:rsidRPr="00B24BBB" w:rsidRDefault="00D445E8" w:rsidP="00B166E1">
            <w:pPr>
              <w:rPr>
                <w:b/>
                <w:color w:val="000000"/>
                <w:szCs w:val="21"/>
              </w:rPr>
            </w:pPr>
          </w:p>
        </w:tc>
      </w:tr>
    </w:tbl>
    <w:p w14:paraId="0379A98E" w14:textId="2AD41A88" w:rsidR="00D445E8" w:rsidRDefault="00D445E8" w:rsidP="00794DFE">
      <w:pPr>
        <w:spacing w:line="360" w:lineRule="auto"/>
      </w:pPr>
    </w:p>
    <w:p w14:paraId="260A95CB" w14:textId="77777777" w:rsidR="00D445E8" w:rsidRDefault="00D445E8">
      <w:pPr>
        <w:widowControl/>
        <w:autoSpaceDE/>
        <w:autoSpaceDN/>
      </w:pPr>
      <w:r>
        <w:br w:type="page"/>
      </w:r>
    </w:p>
    <w:p w14:paraId="293D6485" w14:textId="01172ACD" w:rsidR="00D445E8" w:rsidRDefault="0045374C" w:rsidP="0045374C">
      <w:pPr>
        <w:pStyle w:val="1"/>
        <w:jc w:val="center"/>
      </w:pPr>
      <w:r>
        <w:rPr>
          <w:rFonts w:hint="eastAsia"/>
        </w:rPr>
        <w:lastRenderedPageBreak/>
        <w:t>五 参数估计</w:t>
      </w:r>
    </w:p>
    <w:p w14:paraId="34C965F1" w14:textId="46960971" w:rsidR="0045374C" w:rsidRPr="0045374C" w:rsidRDefault="0045374C" w:rsidP="0045374C">
      <w:pPr>
        <w:pStyle w:val="3"/>
      </w:pPr>
      <w:r w:rsidRPr="0045374C">
        <w:rPr>
          <w:rFonts w:ascii="宋体" w:eastAsia="宋体" w:hAnsi="宋体" w:cs="宋体" w:hint="eastAsia"/>
        </w:rPr>
        <w:t>实验一</w:t>
      </w:r>
      <w:r w:rsidRPr="0045374C">
        <w:t xml:space="preserve"> </w:t>
      </w:r>
      <w:r w:rsidRPr="0045374C">
        <w:rPr>
          <w:rFonts w:ascii="宋体" w:eastAsia="宋体" w:hAnsi="宋体" w:cs="宋体" w:hint="eastAsia"/>
        </w:rPr>
        <w:t>点估计</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D445E8" w14:paraId="366639BA" w14:textId="77777777" w:rsidTr="00B166E1">
        <w:trPr>
          <w:trHeight w:val="1176"/>
        </w:trPr>
        <w:tc>
          <w:tcPr>
            <w:tcW w:w="9016" w:type="dxa"/>
          </w:tcPr>
          <w:p w14:paraId="33460501" w14:textId="77777777" w:rsidR="00D445E8" w:rsidRPr="00B24BBB" w:rsidRDefault="00D445E8" w:rsidP="00B166E1">
            <w:pPr>
              <w:snapToGrid w:val="0"/>
              <w:spacing w:before="120" w:after="120"/>
              <w:rPr>
                <w:b/>
                <w:bCs/>
                <w:color w:val="000000"/>
              </w:rPr>
            </w:pPr>
            <w:r w:rsidRPr="00B24BBB">
              <w:rPr>
                <w:b/>
                <w:bCs/>
                <w:color w:val="000000"/>
              </w:rPr>
              <w:t>一、实验目的：</w:t>
            </w:r>
          </w:p>
          <w:p w14:paraId="3BF2234D" w14:textId="77777777" w:rsidR="0045374C" w:rsidRDefault="0045374C" w:rsidP="00B166E1">
            <w:pPr>
              <w:ind w:left="59"/>
              <w:rPr>
                <w:rFonts w:asciiTheme="minorEastAsia" w:hAnsiTheme="minorEastAsia"/>
                <w:szCs w:val="21"/>
              </w:rPr>
            </w:pPr>
            <w:r w:rsidRPr="0045374C">
              <w:rPr>
                <w:rFonts w:asciiTheme="minorEastAsia" w:hAnsiTheme="minorEastAsia"/>
                <w:szCs w:val="21"/>
              </w:rPr>
              <w:t xml:space="preserve">1.加深理解矩估计原理 </w:t>
            </w:r>
          </w:p>
          <w:p w14:paraId="09846012" w14:textId="225BEF25" w:rsidR="00D445E8" w:rsidRDefault="0045374C" w:rsidP="00B166E1">
            <w:pPr>
              <w:ind w:left="59"/>
            </w:pPr>
            <w:r w:rsidRPr="0045374C">
              <w:rPr>
                <w:rFonts w:asciiTheme="minorEastAsia" w:hAnsiTheme="minorEastAsia"/>
                <w:szCs w:val="21"/>
              </w:rPr>
              <w:t>2.加深理解极大似然估计原理</w:t>
            </w:r>
          </w:p>
        </w:tc>
      </w:tr>
      <w:tr w:rsidR="00D445E8" w14:paraId="13751B74" w14:textId="77777777" w:rsidTr="00B166E1">
        <w:trPr>
          <w:trHeight w:val="1640"/>
        </w:trPr>
        <w:tc>
          <w:tcPr>
            <w:tcW w:w="9016" w:type="dxa"/>
          </w:tcPr>
          <w:p w14:paraId="0AC16E57" w14:textId="77777777" w:rsidR="00D445E8" w:rsidRPr="00B24BBB" w:rsidRDefault="00D445E8" w:rsidP="00B166E1">
            <w:pPr>
              <w:snapToGrid w:val="0"/>
              <w:spacing w:before="120" w:after="120"/>
              <w:rPr>
                <w:b/>
                <w:bCs/>
                <w:color w:val="000000"/>
              </w:rPr>
            </w:pPr>
            <w:r w:rsidRPr="00B24BBB">
              <w:rPr>
                <w:b/>
                <w:bCs/>
                <w:color w:val="000000"/>
              </w:rPr>
              <w:t>二、实验环境：</w:t>
            </w:r>
          </w:p>
          <w:p w14:paraId="39B2A3F2" w14:textId="77777777" w:rsidR="00D445E8" w:rsidRPr="00607B97" w:rsidRDefault="00D445E8" w:rsidP="00D445E8">
            <w:pPr>
              <w:pStyle w:val="a7"/>
              <w:numPr>
                <w:ilvl w:val="0"/>
                <w:numId w:val="43"/>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1548586D" w14:textId="77777777" w:rsidR="00D445E8" w:rsidRDefault="00D445E8" w:rsidP="00B166E1">
            <w:pPr>
              <w:widowControl/>
              <w:autoSpaceDE/>
              <w:autoSpaceDN/>
              <w:ind w:left="59"/>
            </w:pPr>
            <w:r>
              <w:rPr>
                <w:rFonts w:hint="eastAsia"/>
              </w:rPr>
              <w:t>环境： R编译器及R</w:t>
            </w:r>
            <w:r>
              <w:t>Studio</w:t>
            </w:r>
          </w:p>
        </w:tc>
      </w:tr>
      <w:tr w:rsidR="00D445E8" w14:paraId="6FE46058" w14:textId="77777777" w:rsidTr="00B166E1">
        <w:trPr>
          <w:trHeight w:val="1176"/>
        </w:trPr>
        <w:tc>
          <w:tcPr>
            <w:tcW w:w="9016" w:type="dxa"/>
          </w:tcPr>
          <w:p w14:paraId="0EAADA0E" w14:textId="77777777" w:rsidR="00D445E8" w:rsidRDefault="00D445E8" w:rsidP="00B166E1">
            <w:pPr>
              <w:snapToGrid w:val="0"/>
              <w:spacing w:before="120" w:after="120"/>
              <w:rPr>
                <w:b/>
                <w:bCs/>
                <w:color w:val="000000"/>
              </w:rPr>
            </w:pPr>
            <w:r w:rsidRPr="00B24BBB">
              <w:rPr>
                <w:b/>
                <w:bCs/>
                <w:color w:val="000000"/>
              </w:rPr>
              <w:t>三、实验内容、要求</w:t>
            </w:r>
          </w:p>
          <w:p w14:paraId="4B7C054E" w14:textId="77777777" w:rsidR="00D445E8" w:rsidRDefault="00D445E8" w:rsidP="00B166E1">
            <w:pPr>
              <w:widowControl/>
              <w:autoSpaceDE/>
              <w:autoSpaceDN/>
              <w:ind w:left="59"/>
            </w:pPr>
            <w:r>
              <w:t xml:space="preserve">      </w:t>
            </w:r>
            <w:r>
              <w:rPr>
                <w:rFonts w:hint="eastAsia"/>
              </w:rPr>
              <w:t>见实验指导书</w:t>
            </w:r>
          </w:p>
        </w:tc>
      </w:tr>
      <w:tr w:rsidR="00D445E8" w:rsidRPr="00E76626" w14:paraId="46324FCA" w14:textId="77777777" w:rsidTr="00B166E1">
        <w:trPr>
          <w:trHeight w:val="1624"/>
        </w:trPr>
        <w:tc>
          <w:tcPr>
            <w:tcW w:w="9016" w:type="dxa"/>
          </w:tcPr>
          <w:p w14:paraId="2750F619" w14:textId="77777777" w:rsidR="00D445E8" w:rsidRDefault="00D445E8" w:rsidP="00B166E1">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67FDE6BC" w14:textId="77777777" w:rsidR="00D445E8" w:rsidRPr="00D03384" w:rsidRDefault="00D445E8" w:rsidP="00B166E1">
            <w:pPr>
              <w:ind w:firstLineChars="100" w:firstLine="220"/>
              <w:rPr>
                <w:b/>
                <w:color w:val="000000"/>
                <w:szCs w:val="21"/>
              </w:rPr>
            </w:pPr>
            <w:r>
              <w:rPr>
                <w:rFonts w:hint="eastAsia"/>
                <w:bCs/>
                <w:color w:val="000000"/>
              </w:rPr>
              <w:t>输入的指令、代码、运行结果及截图。</w:t>
            </w:r>
          </w:p>
          <w:p w14:paraId="58AD33FA" w14:textId="77777777" w:rsidR="00D445E8" w:rsidRDefault="00E76626" w:rsidP="00E76626">
            <w:pPr>
              <w:widowControl/>
              <w:autoSpaceDE/>
              <w:autoSpaceDN/>
            </w:pPr>
            <w:r>
              <w:rPr>
                <w:rFonts w:hint="eastAsia"/>
              </w:rPr>
              <w:t>例题一.</w:t>
            </w:r>
          </w:p>
          <w:p w14:paraId="4D4F5DA8" w14:textId="77777777" w:rsidR="00E76626" w:rsidRDefault="00E76626" w:rsidP="00E76626">
            <w:pPr>
              <w:widowControl/>
              <w:autoSpaceDE/>
              <w:autoSpaceDN/>
            </w:pPr>
            <w:r>
              <w:t>data = c(74.001, 74.005, 74.003, 74.001, 74.000, 73.998, 74.006, 74.002)</w:t>
            </w:r>
          </w:p>
          <w:p w14:paraId="78C8C36E" w14:textId="77777777" w:rsidR="00E76626" w:rsidRDefault="00E76626" w:rsidP="00E76626">
            <w:pPr>
              <w:widowControl/>
              <w:autoSpaceDE/>
              <w:autoSpaceDN/>
            </w:pPr>
            <w:r>
              <w:t>mean(data)</w:t>
            </w:r>
          </w:p>
          <w:p w14:paraId="48FE4527" w14:textId="39D0814C" w:rsidR="00E76626" w:rsidRDefault="00E76626" w:rsidP="00E76626">
            <w:pPr>
              <w:widowControl/>
              <w:autoSpaceDE/>
              <w:autoSpaceDN/>
            </w:pPr>
            <w:r>
              <w:t xml:space="preserve">sum((data - mean(data))^2 / length(data))     </w:t>
            </w:r>
          </w:p>
          <w:p w14:paraId="03BAEB63" w14:textId="77777777" w:rsidR="00E76626" w:rsidRDefault="00E76626" w:rsidP="00E76626">
            <w:pPr>
              <w:widowControl/>
              <w:autoSpaceDE/>
              <w:autoSpaceDN/>
            </w:pPr>
            <w:r>
              <w:t xml:space="preserve">var(data)                                     </w:t>
            </w:r>
          </w:p>
          <w:p w14:paraId="3A5B5B07" w14:textId="77777777" w:rsidR="00E76626" w:rsidRDefault="00E76626" w:rsidP="00E76626">
            <w:pPr>
              <w:widowControl/>
              <w:autoSpaceDE/>
              <w:autoSpaceDN/>
            </w:pPr>
            <w:r w:rsidRPr="00E76626">
              <w:rPr>
                <w:noProof/>
              </w:rPr>
              <w:drawing>
                <wp:inline distT="0" distB="0" distL="0" distR="0" wp14:anchorId="3F3E7BB4" wp14:editId="5B1C8467">
                  <wp:extent cx="3867690" cy="1143160"/>
                  <wp:effectExtent l="0" t="0" r="0" b="0"/>
                  <wp:docPr id="1418245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45979" name=""/>
                          <pic:cNvPicPr/>
                        </pic:nvPicPr>
                        <pic:blipFill>
                          <a:blip r:embed="rId61"/>
                          <a:stretch>
                            <a:fillRect/>
                          </a:stretch>
                        </pic:blipFill>
                        <pic:spPr>
                          <a:xfrm>
                            <a:off x="0" y="0"/>
                            <a:ext cx="3867690" cy="1143160"/>
                          </a:xfrm>
                          <a:prstGeom prst="rect">
                            <a:avLst/>
                          </a:prstGeom>
                        </pic:spPr>
                      </pic:pic>
                    </a:graphicData>
                  </a:graphic>
                </wp:inline>
              </w:drawing>
            </w:r>
          </w:p>
          <w:p w14:paraId="281E834F" w14:textId="77777777" w:rsidR="00E76626" w:rsidRDefault="00E76626" w:rsidP="00E76626">
            <w:pPr>
              <w:widowControl/>
              <w:autoSpaceDE/>
              <w:autoSpaceDN/>
            </w:pPr>
          </w:p>
          <w:p w14:paraId="600514E4" w14:textId="77777777" w:rsidR="00E76626" w:rsidRDefault="00E76626" w:rsidP="00E76626">
            <w:pPr>
              <w:widowControl/>
              <w:autoSpaceDE/>
              <w:autoSpaceDN/>
            </w:pPr>
          </w:p>
          <w:p w14:paraId="3662F1BA" w14:textId="77777777" w:rsidR="00E76626" w:rsidRDefault="00E76626" w:rsidP="00E76626">
            <w:pPr>
              <w:widowControl/>
              <w:autoSpaceDE/>
              <w:autoSpaceDN/>
            </w:pPr>
            <w:r>
              <w:rPr>
                <w:rFonts w:hint="eastAsia"/>
              </w:rPr>
              <w:t>例题二.</w:t>
            </w:r>
          </w:p>
          <w:p w14:paraId="2B0F8626" w14:textId="77777777" w:rsidR="00E76626" w:rsidRDefault="00E76626" w:rsidP="00E76626">
            <w:pPr>
              <w:widowControl/>
              <w:autoSpaceDE/>
              <w:autoSpaceDN/>
            </w:pPr>
            <w:r>
              <w:t>r = 0:5</w:t>
            </w:r>
          </w:p>
          <w:p w14:paraId="0D9A2617" w14:textId="77777777" w:rsidR="00E76626" w:rsidRDefault="00E76626" w:rsidP="00E76626">
            <w:pPr>
              <w:widowControl/>
              <w:autoSpaceDE/>
              <w:autoSpaceDN/>
            </w:pPr>
            <w:r>
              <w:t>s = c(44, 42, 21, 9, 4, 2)</w:t>
            </w:r>
          </w:p>
          <w:p w14:paraId="6DB4025D" w14:textId="414F90CA" w:rsidR="00E76626" w:rsidRDefault="00E76626" w:rsidP="00E76626">
            <w:pPr>
              <w:widowControl/>
              <w:autoSpaceDE/>
              <w:autoSpaceDN/>
            </w:pPr>
            <w:r>
              <w:t xml:space="preserve">sum(r * s) / sum(s)          </w:t>
            </w:r>
          </w:p>
          <w:p w14:paraId="6DB21E70" w14:textId="77777777" w:rsidR="00E76626" w:rsidRDefault="00E76626" w:rsidP="00E76626">
            <w:pPr>
              <w:widowControl/>
              <w:autoSpaceDE/>
              <w:autoSpaceDN/>
              <w:rPr>
                <w:lang w:val="en-GB"/>
              </w:rPr>
            </w:pPr>
            <w:r w:rsidRPr="00E76626">
              <w:rPr>
                <w:lang w:val="en-GB"/>
              </w:rPr>
              <w:t xml:space="preserve">exp(-sum(r * s) / sum(s))   </w:t>
            </w:r>
          </w:p>
          <w:p w14:paraId="2249ABB8" w14:textId="77777777" w:rsidR="00E76626" w:rsidRDefault="00E76626" w:rsidP="00E76626">
            <w:pPr>
              <w:widowControl/>
              <w:autoSpaceDE/>
              <w:autoSpaceDN/>
              <w:rPr>
                <w:lang w:val="en-GB"/>
              </w:rPr>
            </w:pPr>
            <w:r w:rsidRPr="00E76626">
              <w:rPr>
                <w:noProof/>
                <w:lang w:val="en-GB"/>
              </w:rPr>
              <w:drawing>
                <wp:inline distT="0" distB="0" distL="0" distR="0" wp14:anchorId="741701CA" wp14:editId="31AC92C7">
                  <wp:extent cx="2591162" cy="819264"/>
                  <wp:effectExtent l="0" t="0" r="0" b="0"/>
                  <wp:docPr id="2095088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8255" name=""/>
                          <pic:cNvPicPr/>
                        </pic:nvPicPr>
                        <pic:blipFill>
                          <a:blip r:embed="rId62"/>
                          <a:stretch>
                            <a:fillRect/>
                          </a:stretch>
                        </pic:blipFill>
                        <pic:spPr>
                          <a:xfrm>
                            <a:off x="0" y="0"/>
                            <a:ext cx="2591162" cy="819264"/>
                          </a:xfrm>
                          <a:prstGeom prst="rect">
                            <a:avLst/>
                          </a:prstGeom>
                        </pic:spPr>
                      </pic:pic>
                    </a:graphicData>
                  </a:graphic>
                </wp:inline>
              </w:drawing>
            </w:r>
          </w:p>
          <w:p w14:paraId="5ADDE24D" w14:textId="77777777" w:rsidR="00E76626" w:rsidRDefault="00E76626" w:rsidP="00E76626">
            <w:pPr>
              <w:widowControl/>
              <w:autoSpaceDE/>
              <w:autoSpaceDN/>
              <w:rPr>
                <w:lang w:val="en-GB"/>
              </w:rPr>
            </w:pPr>
          </w:p>
          <w:p w14:paraId="579C684D" w14:textId="77777777" w:rsidR="00E76626" w:rsidRDefault="00E76626" w:rsidP="00E76626">
            <w:pPr>
              <w:widowControl/>
              <w:autoSpaceDE/>
              <w:autoSpaceDN/>
              <w:rPr>
                <w:lang w:val="en-GB"/>
              </w:rPr>
            </w:pPr>
          </w:p>
          <w:p w14:paraId="70602D6A" w14:textId="77777777" w:rsidR="00E76626" w:rsidRDefault="00E76626" w:rsidP="00E76626">
            <w:pPr>
              <w:widowControl/>
              <w:autoSpaceDE/>
              <w:autoSpaceDN/>
              <w:rPr>
                <w:lang w:val="en-GB"/>
              </w:rPr>
            </w:pPr>
          </w:p>
          <w:p w14:paraId="0E840024" w14:textId="77777777" w:rsidR="00E76626" w:rsidRDefault="00E76626" w:rsidP="00E76626">
            <w:pPr>
              <w:widowControl/>
              <w:autoSpaceDE/>
              <w:autoSpaceDN/>
              <w:rPr>
                <w:lang w:val="en-GB"/>
              </w:rPr>
            </w:pPr>
          </w:p>
          <w:p w14:paraId="7D444A96" w14:textId="77777777" w:rsidR="00E76626" w:rsidRDefault="00E76626" w:rsidP="00E76626">
            <w:pPr>
              <w:widowControl/>
              <w:autoSpaceDE/>
              <w:autoSpaceDN/>
              <w:rPr>
                <w:lang w:val="en-GB"/>
              </w:rPr>
            </w:pPr>
          </w:p>
          <w:p w14:paraId="0C27AEA4" w14:textId="77777777" w:rsidR="00E76626" w:rsidRDefault="00E76626" w:rsidP="00E76626">
            <w:pPr>
              <w:widowControl/>
              <w:autoSpaceDE/>
              <w:autoSpaceDN/>
              <w:rPr>
                <w:lang w:val="en-GB"/>
              </w:rPr>
            </w:pPr>
            <w:r>
              <w:rPr>
                <w:rFonts w:hint="eastAsia"/>
                <w:lang w:val="en-GB"/>
              </w:rPr>
              <w:lastRenderedPageBreak/>
              <w:t>练习一.</w:t>
            </w:r>
          </w:p>
          <w:p w14:paraId="60E4B91A" w14:textId="77777777" w:rsidR="00E76626" w:rsidRPr="00E76626" w:rsidRDefault="00E76626" w:rsidP="00E76626">
            <w:pPr>
              <w:widowControl/>
              <w:autoSpaceDE/>
              <w:autoSpaceDN/>
              <w:rPr>
                <w:lang w:val="en-GB"/>
              </w:rPr>
            </w:pPr>
            <w:r w:rsidRPr="00E76626">
              <w:rPr>
                <w:lang w:val="en-GB"/>
              </w:rPr>
              <w:t>x = 0:10</w:t>
            </w:r>
          </w:p>
          <w:p w14:paraId="419E09B7" w14:textId="77777777" w:rsidR="00E76626" w:rsidRPr="00E76626" w:rsidRDefault="00E76626" w:rsidP="00E76626">
            <w:pPr>
              <w:widowControl/>
              <w:autoSpaceDE/>
              <w:autoSpaceDN/>
              <w:rPr>
                <w:lang w:val="en-GB"/>
              </w:rPr>
            </w:pPr>
            <w:r w:rsidRPr="00E76626">
              <w:rPr>
                <w:lang w:val="en-GB"/>
              </w:rPr>
              <w:t>f = c(0, 1, 6, 7, 23, 26, 21, 12, 3, 1, 0)</w:t>
            </w:r>
          </w:p>
          <w:p w14:paraId="66E78134" w14:textId="77777777" w:rsidR="00E76626" w:rsidRPr="00E76626" w:rsidRDefault="00E76626" w:rsidP="00E76626">
            <w:pPr>
              <w:widowControl/>
              <w:autoSpaceDE/>
              <w:autoSpaceDN/>
              <w:rPr>
                <w:lang w:val="en-GB"/>
              </w:rPr>
            </w:pPr>
            <w:proofErr w:type="spellStart"/>
            <w:r w:rsidRPr="00E76626">
              <w:rPr>
                <w:lang w:val="en-GB"/>
              </w:rPr>
              <w:t>total_samples</w:t>
            </w:r>
            <w:proofErr w:type="spellEnd"/>
            <w:r w:rsidRPr="00E76626">
              <w:rPr>
                <w:lang w:val="en-GB"/>
              </w:rPr>
              <w:t xml:space="preserve"> = sum(f)</w:t>
            </w:r>
          </w:p>
          <w:p w14:paraId="5A548BEB" w14:textId="77777777" w:rsidR="00E76626" w:rsidRPr="00E76626" w:rsidRDefault="00E76626" w:rsidP="00E76626">
            <w:pPr>
              <w:widowControl/>
              <w:autoSpaceDE/>
              <w:autoSpaceDN/>
              <w:rPr>
                <w:lang w:val="en-GB"/>
              </w:rPr>
            </w:pPr>
            <w:proofErr w:type="spellStart"/>
            <w:r w:rsidRPr="00E76626">
              <w:rPr>
                <w:lang w:val="en-GB"/>
              </w:rPr>
              <w:t>total_successes</w:t>
            </w:r>
            <w:proofErr w:type="spellEnd"/>
            <w:r w:rsidRPr="00E76626">
              <w:rPr>
                <w:lang w:val="en-GB"/>
              </w:rPr>
              <w:t xml:space="preserve"> = sum(x * f)</w:t>
            </w:r>
          </w:p>
          <w:p w14:paraId="7888A304" w14:textId="77777777" w:rsidR="00E76626" w:rsidRPr="00E76626" w:rsidRDefault="00E76626" w:rsidP="00E76626">
            <w:pPr>
              <w:widowControl/>
              <w:autoSpaceDE/>
              <w:autoSpaceDN/>
              <w:rPr>
                <w:lang w:val="en-GB"/>
              </w:rPr>
            </w:pPr>
            <w:proofErr w:type="spellStart"/>
            <w:r w:rsidRPr="00E76626">
              <w:rPr>
                <w:lang w:val="en-GB"/>
              </w:rPr>
              <w:t>p_mle</w:t>
            </w:r>
            <w:proofErr w:type="spellEnd"/>
            <w:r w:rsidRPr="00E76626">
              <w:rPr>
                <w:lang w:val="en-GB"/>
              </w:rPr>
              <w:t xml:space="preserve"> = </w:t>
            </w:r>
            <w:proofErr w:type="spellStart"/>
            <w:r w:rsidRPr="00E76626">
              <w:rPr>
                <w:lang w:val="en-GB"/>
              </w:rPr>
              <w:t>total_successes</w:t>
            </w:r>
            <w:proofErr w:type="spellEnd"/>
            <w:r w:rsidRPr="00E76626">
              <w:rPr>
                <w:lang w:val="en-GB"/>
              </w:rPr>
              <w:t xml:space="preserve"> / (</w:t>
            </w:r>
            <w:proofErr w:type="spellStart"/>
            <w:r w:rsidRPr="00E76626">
              <w:rPr>
                <w:lang w:val="en-GB"/>
              </w:rPr>
              <w:t>total_samples</w:t>
            </w:r>
            <w:proofErr w:type="spellEnd"/>
            <w:r w:rsidRPr="00E76626">
              <w:rPr>
                <w:lang w:val="en-GB"/>
              </w:rPr>
              <w:t xml:space="preserve"> * 10)</w:t>
            </w:r>
          </w:p>
          <w:p w14:paraId="01D9BF6D" w14:textId="77777777" w:rsidR="00E76626" w:rsidRDefault="00E76626" w:rsidP="00E76626">
            <w:pPr>
              <w:widowControl/>
              <w:autoSpaceDE/>
              <w:autoSpaceDN/>
              <w:rPr>
                <w:lang w:val="en-GB"/>
              </w:rPr>
            </w:pPr>
            <w:proofErr w:type="spellStart"/>
            <w:r w:rsidRPr="00E76626">
              <w:rPr>
                <w:lang w:val="en-GB"/>
              </w:rPr>
              <w:t>p_mle</w:t>
            </w:r>
            <w:proofErr w:type="spellEnd"/>
          </w:p>
          <w:p w14:paraId="1289A958" w14:textId="2231239C" w:rsidR="00E76626" w:rsidRPr="00E76626" w:rsidRDefault="00E76626" w:rsidP="00E76626">
            <w:pPr>
              <w:widowControl/>
              <w:autoSpaceDE/>
              <w:autoSpaceDN/>
              <w:rPr>
                <w:lang w:val="en-GB"/>
              </w:rPr>
            </w:pPr>
            <w:r w:rsidRPr="00E76626">
              <w:rPr>
                <w:noProof/>
                <w:lang w:val="en-GB"/>
              </w:rPr>
              <w:drawing>
                <wp:inline distT="0" distB="0" distL="0" distR="0" wp14:anchorId="522FD08B" wp14:editId="0F60392B">
                  <wp:extent cx="4382112" cy="1486107"/>
                  <wp:effectExtent l="0" t="0" r="0" b="0"/>
                  <wp:docPr id="96779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9056" name=""/>
                          <pic:cNvPicPr/>
                        </pic:nvPicPr>
                        <pic:blipFill>
                          <a:blip r:embed="rId63"/>
                          <a:stretch>
                            <a:fillRect/>
                          </a:stretch>
                        </pic:blipFill>
                        <pic:spPr>
                          <a:xfrm>
                            <a:off x="0" y="0"/>
                            <a:ext cx="4382112" cy="1486107"/>
                          </a:xfrm>
                          <a:prstGeom prst="rect">
                            <a:avLst/>
                          </a:prstGeom>
                        </pic:spPr>
                      </pic:pic>
                    </a:graphicData>
                  </a:graphic>
                </wp:inline>
              </w:drawing>
            </w:r>
          </w:p>
        </w:tc>
      </w:tr>
      <w:tr w:rsidR="00D445E8" w14:paraId="41EC1DFA" w14:textId="77777777" w:rsidTr="00B166E1">
        <w:trPr>
          <w:trHeight w:val="1624"/>
        </w:trPr>
        <w:tc>
          <w:tcPr>
            <w:tcW w:w="9016" w:type="dxa"/>
          </w:tcPr>
          <w:p w14:paraId="132BC26A" w14:textId="77777777" w:rsidR="00D445E8" w:rsidRDefault="00D445E8" w:rsidP="00B166E1">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10CE21AB" w14:textId="77777777" w:rsidR="00D445E8" w:rsidRDefault="00D445E8" w:rsidP="00B166E1">
            <w:pPr>
              <w:rPr>
                <w:bCs/>
                <w:color w:val="000000"/>
              </w:rPr>
            </w:pPr>
            <w:r>
              <w:rPr>
                <w:rFonts w:hint="eastAsia"/>
                <w:bCs/>
                <w:color w:val="000000"/>
              </w:rPr>
              <w:t>1 做的过程中遇到什么问题？如何解决的？</w:t>
            </w:r>
          </w:p>
          <w:p w14:paraId="4EEE69B2" w14:textId="77777777" w:rsidR="00D445E8" w:rsidRDefault="00D445E8" w:rsidP="00B166E1">
            <w:pPr>
              <w:rPr>
                <w:bCs/>
                <w:color w:val="000000"/>
              </w:rPr>
            </w:pPr>
          </w:p>
          <w:p w14:paraId="2B59C3EE" w14:textId="77777777" w:rsidR="00D445E8" w:rsidRDefault="00D445E8" w:rsidP="00B166E1">
            <w:pPr>
              <w:rPr>
                <w:bCs/>
                <w:color w:val="000000"/>
              </w:rPr>
            </w:pPr>
          </w:p>
          <w:p w14:paraId="2DBE5B60" w14:textId="77777777" w:rsidR="00D445E8" w:rsidRPr="008779D2" w:rsidRDefault="00D445E8" w:rsidP="00B166E1">
            <w:pPr>
              <w:rPr>
                <w:bCs/>
                <w:color w:val="000000"/>
              </w:rPr>
            </w:pPr>
          </w:p>
          <w:p w14:paraId="7AC44A83" w14:textId="77777777" w:rsidR="00D445E8" w:rsidRDefault="00D445E8" w:rsidP="00B166E1">
            <w:pPr>
              <w:rPr>
                <w:bCs/>
                <w:color w:val="000000"/>
              </w:rPr>
            </w:pPr>
            <w:r>
              <w:rPr>
                <w:rFonts w:hint="eastAsia"/>
                <w:bCs/>
                <w:color w:val="000000"/>
              </w:rPr>
              <w:t>2 知识总结与体会</w:t>
            </w:r>
          </w:p>
          <w:p w14:paraId="5061C33E" w14:textId="77777777" w:rsidR="00E76626" w:rsidRPr="00E76626" w:rsidRDefault="00E76626" w:rsidP="00E76626">
            <w:pPr>
              <w:rPr>
                <w:bCs/>
                <w:color w:val="000000"/>
                <w:lang w:val="en-US"/>
              </w:rPr>
            </w:pPr>
            <w:r w:rsidRPr="00E76626">
              <w:rPr>
                <w:rFonts w:hint="eastAsia"/>
                <w:bCs/>
                <w:color w:val="000000"/>
                <w:lang w:val="en-US"/>
              </w:rPr>
              <w:t>本实验通过对活塞环直径数据的分析、泊松分布下极大似然估计的计算以及实际地质数据的练习，系统地加深了对</w:t>
            </w:r>
            <w:r w:rsidRPr="00E76626">
              <w:rPr>
                <w:bCs/>
                <w:color w:val="000000"/>
                <w:lang w:val="en-US"/>
              </w:rPr>
              <w:t>**点估计方法（矩估计和极大似然估计）**的理解。</w:t>
            </w:r>
          </w:p>
          <w:p w14:paraId="518BF7F3" w14:textId="77777777" w:rsidR="00E76626" w:rsidRPr="00E76626" w:rsidRDefault="00E76626" w:rsidP="00E76626">
            <w:pPr>
              <w:rPr>
                <w:bCs/>
                <w:color w:val="000000"/>
                <w:lang w:val="en-US"/>
              </w:rPr>
            </w:pPr>
          </w:p>
          <w:p w14:paraId="01B3F860" w14:textId="77777777" w:rsidR="00E76626" w:rsidRPr="00E76626" w:rsidRDefault="00E76626" w:rsidP="00E76626">
            <w:pPr>
              <w:rPr>
                <w:bCs/>
                <w:color w:val="000000"/>
                <w:lang w:val="en-US"/>
              </w:rPr>
            </w:pPr>
            <w:r w:rsidRPr="00E76626">
              <w:rPr>
                <w:rFonts w:hint="eastAsia"/>
                <w:bCs/>
                <w:color w:val="000000"/>
                <w:lang w:val="en-US"/>
              </w:rPr>
              <w:t>矩估计法是通过将样本矩代入总体矩公式中推导参数估计，具有计算简单、直观的优点。</w:t>
            </w:r>
          </w:p>
          <w:p w14:paraId="704C3F35" w14:textId="77777777" w:rsidR="00E76626" w:rsidRPr="00E76626" w:rsidRDefault="00E76626" w:rsidP="00E76626">
            <w:pPr>
              <w:rPr>
                <w:bCs/>
                <w:color w:val="000000"/>
                <w:lang w:val="en-US"/>
              </w:rPr>
            </w:pPr>
          </w:p>
          <w:p w14:paraId="3821C746" w14:textId="77777777" w:rsidR="00E76626" w:rsidRPr="00E76626" w:rsidRDefault="00E76626" w:rsidP="00E76626">
            <w:pPr>
              <w:rPr>
                <w:bCs/>
                <w:color w:val="000000"/>
                <w:lang w:val="en-US"/>
              </w:rPr>
            </w:pPr>
            <w:r w:rsidRPr="00E76626">
              <w:rPr>
                <w:bCs/>
                <w:color w:val="000000"/>
                <w:lang w:val="en-US"/>
              </w:rPr>
              <w:t>**极大似然估计法（MLE）**则通过最大化样本发生的可能性，得到在观测数据下最可能的参数值。MLE 拥有一致性、渐近正态性等良好性质，是现代统计推断的核心工具之一。</w:t>
            </w:r>
          </w:p>
          <w:p w14:paraId="02E68BF2" w14:textId="77777777" w:rsidR="00E76626" w:rsidRPr="00E76626" w:rsidRDefault="00E76626" w:rsidP="00E76626">
            <w:pPr>
              <w:rPr>
                <w:bCs/>
                <w:color w:val="000000"/>
                <w:lang w:val="en-US"/>
              </w:rPr>
            </w:pPr>
          </w:p>
          <w:p w14:paraId="576B7F38" w14:textId="61936947" w:rsidR="00D445E8" w:rsidRPr="00E76626" w:rsidRDefault="00E76626" w:rsidP="00E76626">
            <w:pPr>
              <w:rPr>
                <w:bCs/>
                <w:color w:val="000000"/>
                <w:lang w:val="en-US"/>
              </w:rPr>
            </w:pPr>
            <w:r w:rsidRPr="00E76626">
              <w:rPr>
                <w:rFonts w:hint="eastAsia"/>
                <w:bCs/>
                <w:color w:val="000000"/>
                <w:lang w:val="en-US"/>
              </w:rPr>
              <w:t>在</w:t>
            </w:r>
            <w:r w:rsidRPr="00E76626">
              <w:rPr>
                <w:bCs/>
                <w:color w:val="000000"/>
                <w:lang w:val="en-US"/>
              </w:rPr>
              <w:t xml:space="preserve"> R 软件中，我们使用 mean() 和 var() 函数快速获得样本统计量，配合指数函数 exp()，即可得到泊松分布下的事件概率估计结果。</w:t>
            </w:r>
          </w:p>
          <w:p w14:paraId="51FC7C75" w14:textId="77777777" w:rsidR="00D445E8" w:rsidRDefault="00D445E8" w:rsidP="00B166E1">
            <w:pPr>
              <w:rPr>
                <w:bCs/>
                <w:color w:val="000000"/>
              </w:rPr>
            </w:pPr>
          </w:p>
          <w:p w14:paraId="5E3F6AAC" w14:textId="77777777" w:rsidR="00D445E8" w:rsidRPr="00B24BBB" w:rsidRDefault="00D445E8" w:rsidP="00B166E1">
            <w:pPr>
              <w:rPr>
                <w:b/>
                <w:color w:val="000000"/>
                <w:szCs w:val="21"/>
              </w:rPr>
            </w:pPr>
          </w:p>
        </w:tc>
      </w:tr>
    </w:tbl>
    <w:p w14:paraId="1A46E354" w14:textId="77777777" w:rsidR="00D445E8" w:rsidRDefault="00D445E8" w:rsidP="00D445E8">
      <w:pPr>
        <w:spacing w:line="360" w:lineRule="auto"/>
      </w:pPr>
    </w:p>
    <w:p w14:paraId="55AEB7F5" w14:textId="0FC03B69" w:rsidR="00D445E8" w:rsidRDefault="00D445E8" w:rsidP="00794DFE">
      <w:pPr>
        <w:spacing w:line="360" w:lineRule="auto"/>
      </w:pPr>
    </w:p>
    <w:p w14:paraId="5CB3DA93" w14:textId="77777777" w:rsidR="00D445E8" w:rsidRDefault="00D445E8">
      <w:pPr>
        <w:widowControl/>
        <w:autoSpaceDE/>
        <w:autoSpaceDN/>
      </w:pPr>
      <w:r>
        <w:br w:type="page"/>
      </w:r>
    </w:p>
    <w:p w14:paraId="277F94A5" w14:textId="427E29FB" w:rsidR="00D445E8" w:rsidRDefault="00E76626" w:rsidP="00E76626">
      <w:pPr>
        <w:pStyle w:val="3"/>
      </w:pPr>
      <w:r w:rsidRPr="00E76626">
        <w:rPr>
          <w:rFonts w:ascii="宋体" w:eastAsia="宋体" w:hAnsi="宋体" w:cs="宋体" w:hint="eastAsia"/>
        </w:rPr>
        <w:lastRenderedPageBreak/>
        <w:t>实验二</w:t>
      </w:r>
      <w:r w:rsidRPr="00E76626">
        <w:t xml:space="preserve"> </w:t>
      </w:r>
      <w:r w:rsidRPr="00E76626">
        <w:rPr>
          <w:rFonts w:ascii="宋体" w:eastAsia="宋体" w:hAnsi="宋体" w:cs="宋体" w:hint="eastAsia"/>
        </w:rPr>
        <w:t>正态总体参数的区间估计的模拟</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D445E8" w14:paraId="2BC1ADA4" w14:textId="77777777" w:rsidTr="00B166E1">
        <w:trPr>
          <w:trHeight w:val="1176"/>
        </w:trPr>
        <w:tc>
          <w:tcPr>
            <w:tcW w:w="9016" w:type="dxa"/>
          </w:tcPr>
          <w:p w14:paraId="647655FB" w14:textId="77777777" w:rsidR="00D445E8" w:rsidRPr="00B24BBB" w:rsidRDefault="00D445E8" w:rsidP="00B166E1">
            <w:pPr>
              <w:snapToGrid w:val="0"/>
              <w:spacing w:before="120" w:after="120"/>
              <w:rPr>
                <w:b/>
                <w:bCs/>
                <w:color w:val="000000"/>
              </w:rPr>
            </w:pPr>
            <w:r w:rsidRPr="00B24BBB">
              <w:rPr>
                <w:b/>
                <w:bCs/>
                <w:color w:val="000000"/>
              </w:rPr>
              <w:t>一、实验目的：</w:t>
            </w:r>
          </w:p>
          <w:p w14:paraId="02443B72" w14:textId="77777777" w:rsidR="00E76626" w:rsidRDefault="00E76626" w:rsidP="00B166E1">
            <w:pPr>
              <w:ind w:left="59"/>
              <w:rPr>
                <w:rFonts w:asciiTheme="minorEastAsia" w:hAnsiTheme="minorEastAsia"/>
                <w:szCs w:val="21"/>
              </w:rPr>
            </w:pPr>
            <w:r w:rsidRPr="00E76626">
              <w:rPr>
                <w:rFonts w:asciiTheme="minorEastAsia" w:hAnsiTheme="minorEastAsia"/>
                <w:szCs w:val="21"/>
              </w:rPr>
              <w:t xml:space="preserve">1.加深对置信区间的理解 </w:t>
            </w:r>
          </w:p>
          <w:p w14:paraId="252C3388" w14:textId="13C18627" w:rsidR="00D445E8" w:rsidRDefault="00E76626" w:rsidP="00B166E1">
            <w:pPr>
              <w:ind w:left="59"/>
            </w:pPr>
            <w:r w:rsidRPr="00E76626">
              <w:rPr>
                <w:rFonts w:asciiTheme="minorEastAsia" w:hAnsiTheme="minorEastAsia"/>
                <w:szCs w:val="21"/>
              </w:rPr>
              <w:t>2.理解上</w:t>
            </w:r>
            <w:r w:rsidRPr="00E76626">
              <w:rPr>
                <w:rFonts w:asciiTheme="minorEastAsia" w:hAnsiTheme="minorEastAsia"/>
                <w:szCs w:val="21"/>
              </w:rPr>
              <w:sym w:font="Symbol" w:char="F061"/>
            </w:r>
            <w:r w:rsidRPr="00E76626">
              <w:rPr>
                <w:rFonts w:asciiTheme="minorEastAsia" w:hAnsiTheme="minorEastAsia"/>
                <w:szCs w:val="21"/>
              </w:rPr>
              <w:t>分位点的概念</w:t>
            </w:r>
          </w:p>
        </w:tc>
      </w:tr>
      <w:tr w:rsidR="00D445E8" w14:paraId="7F43E2BB" w14:textId="77777777" w:rsidTr="00B166E1">
        <w:trPr>
          <w:trHeight w:val="1640"/>
        </w:trPr>
        <w:tc>
          <w:tcPr>
            <w:tcW w:w="9016" w:type="dxa"/>
          </w:tcPr>
          <w:p w14:paraId="402F4020" w14:textId="77777777" w:rsidR="00D445E8" w:rsidRPr="00B24BBB" w:rsidRDefault="00D445E8" w:rsidP="00B166E1">
            <w:pPr>
              <w:snapToGrid w:val="0"/>
              <w:spacing w:before="120" w:after="120"/>
              <w:rPr>
                <w:b/>
                <w:bCs/>
                <w:color w:val="000000"/>
              </w:rPr>
            </w:pPr>
            <w:r w:rsidRPr="00B24BBB">
              <w:rPr>
                <w:b/>
                <w:bCs/>
                <w:color w:val="000000"/>
              </w:rPr>
              <w:t>二、实验环境：</w:t>
            </w:r>
          </w:p>
          <w:p w14:paraId="6FBBD367" w14:textId="77777777" w:rsidR="00D445E8" w:rsidRPr="00607B97" w:rsidRDefault="00D445E8" w:rsidP="00D445E8">
            <w:pPr>
              <w:pStyle w:val="a7"/>
              <w:numPr>
                <w:ilvl w:val="0"/>
                <w:numId w:val="44"/>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13AA1713" w14:textId="77777777" w:rsidR="00D445E8" w:rsidRDefault="00D445E8" w:rsidP="00B166E1">
            <w:pPr>
              <w:widowControl/>
              <w:autoSpaceDE/>
              <w:autoSpaceDN/>
              <w:ind w:left="59"/>
            </w:pPr>
            <w:r>
              <w:rPr>
                <w:rFonts w:hint="eastAsia"/>
              </w:rPr>
              <w:t>环境： R编译器及R</w:t>
            </w:r>
            <w:r>
              <w:t>Studio</w:t>
            </w:r>
          </w:p>
        </w:tc>
      </w:tr>
      <w:tr w:rsidR="00D445E8" w14:paraId="53BC1BEC" w14:textId="77777777" w:rsidTr="00B166E1">
        <w:trPr>
          <w:trHeight w:val="1176"/>
        </w:trPr>
        <w:tc>
          <w:tcPr>
            <w:tcW w:w="9016" w:type="dxa"/>
          </w:tcPr>
          <w:p w14:paraId="6A5E0DED" w14:textId="77777777" w:rsidR="00D445E8" w:rsidRDefault="00D445E8" w:rsidP="00B166E1">
            <w:pPr>
              <w:snapToGrid w:val="0"/>
              <w:spacing w:before="120" w:after="120"/>
              <w:rPr>
                <w:b/>
                <w:bCs/>
                <w:color w:val="000000"/>
              </w:rPr>
            </w:pPr>
            <w:r w:rsidRPr="00B24BBB">
              <w:rPr>
                <w:b/>
                <w:bCs/>
                <w:color w:val="000000"/>
              </w:rPr>
              <w:t>三、实验内容、要求</w:t>
            </w:r>
          </w:p>
          <w:p w14:paraId="35492FD0" w14:textId="77777777" w:rsidR="00D445E8" w:rsidRDefault="00D445E8" w:rsidP="00B166E1">
            <w:pPr>
              <w:widowControl/>
              <w:autoSpaceDE/>
              <w:autoSpaceDN/>
              <w:ind w:left="59"/>
            </w:pPr>
            <w:r>
              <w:t xml:space="preserve">      </w:t>
            </w:r>
            <w:r>
              <w:rPr>
                <w:rFonts w:hint="eastAsia"/>
              </w:rPr>
              <w:t>见实验指导书</w:t>
            </w:r>
          </w:p>
        </w:tc>
      </w:tr>
      <w:tr w:rsidR="00D445E8" w14:paraId="4A9D3621" w14:textId="77777777" w:rsidTr="00B166E1">
        <w:trPr>
          <w:trHeight w:val="1624"/>
        </w:trPr>
        <w:tc>
          <w:tcPr>
            <w:tcW w:w="9016" w:type="dxa"/>
          </w:tcPr>
          <w:p w14:paraId="72881302" w14:textId="77777777" w:rsidR="00D445E8" w:rsidRDefault="00D445E8" w:rsidP="00B166E1">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694E319B" w14:textId="77777777" w:rsidR="00D445E8" w:rsidRPr="00D03384" w:rsidRDefault="00D445E8" w:rsidP="00B166E1">
            <w:pPr>
              <w:ind w:firstLineChars="100" w:firstLine="220"/>
              <w:rPr>
                <w:b/>
                <w:color w:val="000000"/>
                <w:szCs w:val="21"/>
              </w:rPr>
            </w:pPr>
            <w:r>
              <w:rPr>
                <w:rFonts w:hint="eastAsia"/>
                <w:bCs/>
                <w:color w:val="000000"/>
              </w:rPr>
              <w:t>输入的指令、代码、运行结果及截图。</w:t>
            </w:r>
          </w:p>
          <w:p w14:paraId="627709F9" w14:textId="77777777" w:rsidR="00E76626" w:rsidRPr="00E76626" w:rsidRDefault="00E76626" w:rsidP="00E76626">
            <w:pPr>
              <w:widowControl/>
              <w:autoSpaceDE/>
              <w:autoSpaceDN/>
              <w:ind w:left="59"/>
              <w:rPr>
                <w:lang w:val="en-GB"/>
              </w:rPr>
            </w:pPr>
            <w:r w:rsidRPr="00E76626">
              <w:rPr>
                <w:lang w:val="en-GB"/>
              </w:rPr>
              <w:t>m = matrix(</w:t>
            </w:r>
            <w:proofErr w:type="spellStart"/>
            <w:r w:rsidRPr="00E76626">
              <w:rPr>
                <w:lang w:val="en-GB"/>
              </w:rPr>
              <w:t>rnorm</w:t>
            </w:r>
            <w:proofErr w:type="spellEnd"/>
            <w:r w:rsidRPr="00E76626">
              <w:rPr>
                <w:lang w:val="en-GB"/>
              </w:rPr>
              <w:t>(900, 8, 1), 100, 9)</w:t>
            </w:r>
          </w:p>
          <w:p w14:paraId="0BC6839B" w14:textId="77777777" w:rsidR="00E76626" w:rsidRPr="00E76626" w:rsidRDefault="00E76626" w:rsidP="00E76626">
            <w:pPr>
              <w:widowControl/>
              <w:autoSpaceDE/>
              <w:autoSpaceDN/>
              <w:ind w:left="59"/>
              <w:rPr>
                <w:lang w:val="en-GB"/>
              </w:rPr>
            </w:pPr>
          </w:p>
          <w:p w14:paraId="59B3853C" w14:textId="77777777" w:rsidR="00E76626" w:rsidRPr="00E76626" w:rsidRDefault="00E76626" w:rsidP="00E76626">
            <w:pPr>
              <w:widowControl/>
              <w:autoSpaceDE/>
              <w:autoSpaceDN/>
              <w:ind w:left="59"/>
              <w:rPr>
                <w:lang w:val="en-GB"/>
              </w:rPr>
            </w:pPr>
            <w:r w:rsidRPr="00E76626">
              <w:rPr>
                <w:lang w:val="en-GB"/>
              </w:rPr>
              <w:t>Mean = apply(m, 1, mean)</w:t>
            </w:r>
          </w:p>
          <w:p w14:paraId="570B23EA" w14:textId="77777777" w:rsidR="00E76626" w:rsidRPr="00E76626" w:rsidRDefault="00E76626" w:rsidP="00E76626">
            <w:pPr>
              <w:widowControl/>
              <w:autoSpaceDE/>
              <w:autoSpaceDN/>
              <w:ind w:left="59"/>
              <w:rPr>
                <w:lang w:val="en-GB"/>
              </w:rPr>
            </w:pPr>
          </w:p>
          <w:p w14:paraId="616DAF08" w14:textId="77777777" w:rsidR="00E76626" w:rsidRPr="00E76626" w:rsidRDefault="00E76626" w:rsidP="00E76626">
            <w:pPr>
              <w:widowControl/>
              <w:autoSpaceDE/>
              <w:autoSpaceDN/>
              <w:ind w:left="59"/>
              <w:rPr>
                <w:lang w:val="en-GB"/>
              </w:rPr>
            </w:pPr>
            <w:r w:rsidRPr="00E76626">
              <w:rPr>
                <w:lang w:val="en-GB"/>
              </w:rPr>
              <w:t xml:space="preserve">low = Mean - (1 / sqrt(9)) * </w:t>
            </w:r>
            <w:proofErr w:type="spellStart"/>
            <w:r w:rsidRPr="00E76626">
              <w:rPr>
                <w:lang w:val="en-GB"/>
              </w:rPr>
              <w:t>qnorm</w:t>
            </w:r>
            <w:proofErr w:type="spellEnd"/>
            <w:r w:rsidRPr="00E76626">
              <w:rPr>
                <w:lang w:val="en-GB"/>
              </w:rPr>
              <w:t>(0.975)</w:t>
            </w:r>
          </w:p>
          <w:p w14:paraId="47E0BCBE" w14:textId="77777777" w:rsidR="00E76626" w:rsidRPr="00E76626" w:rsidRDefault="00E76626" w:rsidP="00E76626">
            <w:pPr>
              <w:widowControl/>
              <w:autoSpaceDE/>
              <w:autoSpaceDN/>
              <w:ind w:left="59"/>
              <w:rPr>
                <w:lang w:val="en-GB"/>
              </w:rPr>
            </w:pPr>
            <w:r w:rsidRPr="00E76626">
              <w:rPr>
                <w:lang w:val="en-GB"/>
              </w:rPr>
              <w:t xml:space="preserve">up = Mean + (1 / sqrt(9)) * </w:t>
            </w:r>
            <w:proofErr w:type="spellStart"/>
            <w:r w:rsidRPr="00E76626">
              <w:rPr>
                <w:lang w:val="en-GB"/>
              </w:rPr>
              <w:t>qnorm</w:t>
            </w:r>
            <w:proofErr w:type="spellEnd"/>
            <w:r w:rsidRPr="00E76626">
              <w:rPr>
                <w:lang w:val="en-GB"/>
              </w:rPr>
              <w:t>(0.975)</w:t>
            </w:r>
          </w:p>
          <w:p w14:paraId="13B5A203" w14:textId="77777777" w:rsidR="00E76626" w:rsidRPr="00E76626" w:rsidRDefault="00E76626" w:rsidP="00E76626">
            <w:pPr>
              <w:widowControl/>
              <w:autoSpaceDE/>
              <w:autoSpaceDN/>
              <w:ind w:left="59"/>
              <w:rPr>
                <w:lang w:val="en-GB"/>
              </w:rPr>
            </w:pPr>
          </w:p>
          <w:p w14:paraId="3A151087" w14:textId="77777777" w:rsidR="00E76626" w:rsidRPr="00E76626" w:rsidRDefault="00E76626" w:rsidP="00E76626">
            <w:pPr>
              <w:widowControl/>
              <w:autoSpaceDE/>
              <w:autoSpaceDN/>
              <w:ind w:left="59"/>
              <w:rPr>
                <w:lang w:val="en-GB"/>
              </w:rPr>
            </w:pPr>
            <w:r w:rsidRPr="00E76626">
              <w:rPr>
                <w:lang w:val="en-GB"/>
              </w:rPr>
              <w:t xml:space="preserve">CIs = </w:t>
            </w:r>
            <w:proofErr w:type="spellStart"/>
            <w:r w:rsidRPr="00E76626">
              <w:rPr>
                <w:lang w:val="en-GB"/>
              </w:rPr>
              <w:t>cbind</w:t>
            </w:r>
            <w:proofErr w:type="spellEnd"/>
            <w:r w:rsidRPr="00E76626">
              <w:rPr>
                <w:lang w:val="en-GB"/>
              </w:rPr>
              <w:t>(low, up)</w:t>
            </w:r>
          </w:p>
          <w:p w14:paraId="5527D0CD" w14:textId="77777777" w:rsidR="00E76626" w:rsidRPr="00E76626" w:rsidRDefault="00E76626" w:rsidP="00E76626">
            <w:pPr>
              <w:widowControl/>
              <w:autoSpaceDE/>
              <w:autoSpaceDN/>
              <w:ind w:left="59"/>
              <w:rPr>
                <w:lang w:val="en-GB"/>
              </w:rPr>
            </w:pPr>
          </w:p>
          <w:p w14:paraId="7382266E" w14:textId="77777777" w:rsidR="00E76626" w:rsidRPr="00E76626" w:rsidRDefault="00E76626" w:rsidP="00E76626">
            <w:pPr>
              <w:widowControl/>
              <w:autoSpaceDE/>
              <w:autoSpaceDN/>
              <w:ind w:left="59"/>
              <w:rPr>
                <w:lang w:val="en-GB"/>
              </w:rPr>
            </w:pPr>
            <w:r w:rsidRPr="00E76626">
              <w:rPr>
                <w:lang w:val="en-GB"/>
              </w:rPr>
              <w:t>CIlow = apply(CIs, 1, min)</w:t>
            </w:r>
          </w:p>
          <w:p w14:paraId="6309419F" w14:textId="77777777" w:rsidR="00E76626" w:rsidRPr="00E76626" w:rsidRDefault="00E76626" w:rsidP="00E76626">
            <w:pPr>
              <w:widowControl/>
              <w:autoSpaceDE/>
              <w:autoSpaceDN/>
              <w:ind w:left="59"/>
              <w:rPr>
                <w:lang w:val="en-GB"/>
              </w:rPr>
            </w:pPr>
            <w:proofErr w:type="spellStart"/>
            <w:r w:rsidRPr="00E76626">
              <w:rPr>
                <w:lang w:val="en-GB"/>
              </w:rPr>
              <w:t>CIup</w:t>
            </w:r>
            <w:proofErr w:type="spellEnd"/>
            <w:r w:rsidRPr="00E76626">
              <w:rPr>
                <w:lang w:val="en-GB"/>
              </w:rPr>
              <w:t xml:space="preserve"> = apply(CIs, 1, max)</w:t>
            </w:r>
          </w:p>
          <w:p w14:paraId="75274DBF" w14:textId="77777777" w:rsidR="00E76626" w:rsidRPr="00E76626" w:rsidRDefault="00E76626" w:rsidP="00E76626">
            <w:pPr>
              <w:widowControl/>
              <w:autoSpaceDE/>
              <w:autoSpaceDN/>
              <w:ind w:left="59"/>
              <w:rPr>
                <w:lang w:val="en-GB"/>
              </w:rPr>
            </w:pPr>
          </w:p>
          <w:p w14:paraId="7FDE822F" w14:textId="77777777" w:rsidR="00E76626" w:rsidRPr="00E76626" w:rsidRDefault="00E76626" w:rsidP="00E76626">
            <w:pPr>
              <w:widowControl/>
              <w:autoSpaceDE/>
              <w:autoSpaceDN/>
              <w:ind w:left="59"/>
              <w:rPr>
                <w:lang w:val="en-GB"/>
              </w:rPr>
            </w:pPr>
            <w:r w:rsidRPr="00E76626">
              <w:rPr>
                <w:lang w:val="en-GB"/>
              </w:rPr>
              <w:t xml:space="preserve">CIs = </w:t>
            </w:r>
            <w:proofErr w:type="spellStart"/>
            <w:r w:rsidRPr="00E76626">
              <w:rPr>
                <w:lang w:val="en-GB"/>
              </w:rPr>
              <w:t>data.frame</w:t>
            </w:r>
            <w:proofErr w:type="spellEnd"/>
            <w:r w:rsidRPr="00E76626">
              <w:rPr>
                <w:lang w:val="en-GB"/>
              </w:rPr>
              <w:t xml:space="preserve">(low = CIlow, up = </w:t>
            </w:r>
            <w:proofErr w:type="spellStart"/>
            <w:r w:rsidRPr="00E76626">
              <w:rPr>
                <w:lang w:val="en-GB"/>
              </w:rPr>
              <w:t>CIup</w:t>
            </w:r>
            <w:proofErr w:type="spellEnd"/>
            <w:r w:rsidRPr="00E76626">
              <w:rPr>
                <w:lang w:val="en-GB"/>
              </w:rPr>
              <w:t>)</w:t>
            </w:r>
          </w:p>
          <w:p w14:paraId="16353133" w14:textId="77777777" w:rsidR="00E76626" w:rsidRPr="00E76626" w:rsidRDefault="00E76626" w:rsidP="00E76626">
            <w:pPr>
              <w:widowControl/>
              <w:autoSpaceDE/>
              <w:autoSpaceDN/>
              <w:ind w:left="59"/>
              <w:rPr>
                <w:lang w:val="en-GB"/>
              </w:rPr>
            </w:pPr>
          </w:p>
          <w:p w14:paraId="11AD2934" w14:textId="77777777" w:rsidR="00E76626" w:rsidRPr="00E76626" w:rsidRDefault="00E76626" w:rsidP="00E76626">
            <w:pPr>
              <w:widowControl/>
              <w:autoSpaceDE/>
              <w:autoSpaceDN/>
              <w:ind w:left="59"/>
              <w:rPr>
                <w:lang w:val="en-GB"/>
              </w:rPr>
            </w:pPr>
            <w:r w:rsidRPr="00E76626">
              <w:rPr>
                <w:lang w:val="en-GB"/>
              </w:rPr>
              <w:t xml:space="preserve">plot(0, </w:t>
            </w:r>
            <w:proofErr w:type="spellStart"/>
            <w:r w:rsidRPr="00E76626">
              <w:rPr>
                <w:lang w:val="en-GB"/>
              </w:rPr>
              <w:t>xlim</w:t>
            </w:r>
            <w:proofErr w:type="spellEnd"/>
            <w:r w:rsidRPr="00E76626">
              <w:rPr>
                <w:lang w:val="en-GB"/>
              </w:rPr>
              <w:t xml:space="preserve"> = c(0, 100), </w:t>
            </w:r>
            <w:proofErr w:type="spellStart"/>
            <w:r w:rsidRPr="00E76626">
              <w:rPr>
                <w:lang w:val="en-GB"/>
              </w:rPr>
              <w:t>ylim</w:t>
            </w:r>
            <w:proofErr w:type="spellEnd"/>
            <w:r w:rsidRPr="00E76626">
              <w:rPr>
                <w:lang w:val="en-GB"/>
              </w:rPr>
              <w:t xml:space="preserve"> = c(min(CIs) - 0.2, max(CIs) + 0.2), type = "n", </w:t>
            </w:r>
            <w:proofErr w:type="spellStart"/>
            <w:r w:rsidRPr="00E76626">
              <w:rPr>
                <w:lang w:val="en-GB"/>
              </w:rPr>
              <w:t>xlab</w:t>
            </w:r>
            <w:proofErr w:type="spellEnd"/>
            <w:r w:rsidRPr="00E76626">
              <w:rPr>
                <w:lang w:val="en-GB"/>
              </w:rPr>
              <w:t xml:space="preserve"> = "", </w:t>
            </w:r>
            <w:proofErr w:type="spellStart"/>
            <w:r w:rsidRPr="00E76626">
              <w:rPr>
                <w:lang w:val="en-GB"/>
              </w:rPr>
              <w:t>ylab</w:t>
            </w:r>
            <w:proofErr w:type="spellEnd"/>
            <w:r w:rsidRPr="00E76626">
              <w:rPr>
                <w:lang w:val="en-GB"/>
              </w:rPr>
              <w:t xml:space="preserve"> = "")</w:t>
            </w:r>
          </w:p>
          <w:p w14:paraId="3B1261CB" w14:textId="77777777" w:rsidR="00E76626" w:rsidRPr="00E76626" w:rsidRDefault="00E76626" w:rsidP="00E76626">
            <w:pPr>
              <w:widowControl/>
              <w:autoSpaceDE/>
              <w:autoSpaceDN/>
              <w:ind w:left="59"/>
              <w:rPr>
                <w:lang w:val="en-GB"/>
              </w:rPr>
            </w:pPr>
            <w:r w:rsidRPr="00E76626">
              <w:rPr>
                <w:lang w:val="en-GB"/>
              </w:rPr>
              <w:t>for (</w:t>
            </w:r>
            <w:proofErr w:type="spellStart"/>
            <w:r w:rsidRPr="00E76626">
              <w:rPr>
                <w:lang w:val="en-GB"/>
              </w:rPr>
              <w:t>i</w:t>
            </w:r>
            <w:proofErr w:type="spellEnd"/>
            <w:r w:rsidRPr="00E76626">
              <w:rPr>
                <w:lang w:val="en-GB"/>
              </w:rPr>
              <w:t xml:space="preserve"> in 1:nrow(CIs)) {</w:t>
            </w:r>
          </w:p>
          <w:p w14:paraId="4B3E8189" w14:textId="77777777" w:rsidR="00E76626" w:rsidRPr="00E76626" w:rsidRDefault="00E76626" w:rsidP="00E76626">
            <w:pPr>
              <w:widowControl/>
              <w:autoSpaceDE/>
              <w:autoSpaceDN/>
              <w:ind w:left="59"/>
              <w:rPr>
                <w:lang w:val="en-GB"/>
              </w:rPr>
            </w:pPr>
            <w:r w:rsidRPr="00E76626">
              <w:rPr>
                <w:lang w:val="en-GB"/>
              </w:rPr>
              <w:t xml:space="preserve">    lines(rep(</w:t>
            </w:r>
            <w:proofErr w:type="spellStart"/>
            <w:r w:rsidRPr="00E76626">
              <w:rPr>
                <w:lang w:val="en-GB"/>
              </w:rPr>
              <w:t>i</w:t>
            </w:r>
            <w:proofErr w:type="spellEnd"/>
            <w:r w:rsidRPr="00E76626">
              <w:rPr>
                <w:lang w:val="en-GB"/>
              </w:rPr>
              <w:t>, 2), c(CIs[</w:t>
            </w:r>
            <w:proofErr w:type="spellStart"/>
            <w:r w:rsidRPr="00E76626">
              <w:rPr>
                <w:lang w:val="en-GB"/>
              </w:rPr>
              <w:t>i</w:t>
            </w:r>
            <w:proofErr w:type="spellEnd"/>
            <w:r w:rsidRPr="00E76626">
              <w:rPr>
                <w:lang w:val="en-GB"/>
              </w:rPr>
              <w:t>, 1], CIs[</w:t>
            </w:r>
            <w:proofErr w:type="spellStart"/>
            <w:r w:rsidRPr="00E76626">
              <w:rPr>
                <w:lang w:val="en-GB"/>
              </w:rPr>
              <w:t>i</w:t>
            </w:r>
            <w:proofErr w:type="spellEnd"/>
            <w:r w:rsidRPr="00E76626">
              <w:rPr>
                <w:lang w:val="en-GB"/>
              </w:rPr>
              <w:t xml:space="preserve">, 2]))       </w:t>
            </w:r>
          </w:p>
          <w:p w14:paraId="37FC47FA" w14:textId="77777777" w:rsidR="00E76626" w:rsidRPr="00E76626" w:rsidRDefault="00E76626" w:rsidP="00E76626">
            <w:pPr>
              <w:widowControl/>
              <w:autoSpaceDE/>
              <w:autoSpaceDN/>
              <w:ind w:left="59"/>
              <w:rPr>
                <w:lang w:val="en-GB"/>
              </w:rPr>
            </w:pPr>
            <w:r w:rsidRPr="00E76626">
              <w:rPr>
                <w:lang w:val="en-GB"/>
              </w:rPr>
              <w:t xml:space="preserve">    points(</w:t>
            </w:r>
            <w:proofErr w:type="spellStart"/>
            <w:r w:rsidRPr="00E76626">
              <w:rPr>
                <w:lang w:val="en-GB"/>
              </w:rPr>
              <w:t>i</w:t>
            </w:r>
            <w:proofErr w:type="spellEnd"/>
            <w:r w:rsidRPr="00E76626">
              <w:rPr>
                <w:lang w:val="en-GB"/>
              </w:rPr>
              <w:t>, Mean[</w:t>
            </w:r>
            <w:proofErr w:type="spellStart"/>
            <w:r w:rsidRPr="00E76626">
              <w:rPr>
                <w:lang w:val="en-GB"/>
              </w:rPr>
              <w:t>i</w:t>
            </w:r>
            <w:proofErr w:type="spellEnd"/>
            <w:r w:rsidRPr="00E76626">
              <w:rPr>
                <w:lang w:val="en-GB"/>
              </w:rPr>
              <w:t xml:space="preserve">], col = "green", </w:t>
            </w:r>
            <w:proofErr w:type="spellStart"/>
            <w:r w:rsidRPr="00E76626">
              <w:rPr>
                <w:lang w:val="en-GB"/>
              </w:rPr>
              <w:t>cex</w:t>
            </w:r>
            <w:proofErr w:type="spellEnd"/>
            <w:r w:rsidRPr="00E76626">
              <w:rPr>
                <w:lang w:val="en-GB"/>
              </w:rPr>
              <w:t xml:space="preserve"> = 0.5)   </w:t>
            </w:r>
          </w:p>
          <w:p w14:paraId="6462082D" w14:textId="77777777" w:rsidR="00E76626" w:rsidRDefault="00E76626" w:rsidP="00E76626">
            <w:pPr>
              <w:widowControl/>
              <w:autoSpaceDE/>
              <w:autoSpaceDN/>
              <w:ind w:left="59"/>
            </w:pPr>
            <w:r>
              <w:t>}</w:t>
            </w:r>
          </w:p>
          <w:p w14:paraId="507D592E" w14:textId="77777777" w:rsidR="00D445E8" w:rsidRDefault="00E76626" w:rsidP="00E76626">
            <w:pPr>
              <w:widowControl/>
              <w:autoSpaceDE/>
              <w:autoSpaceDN/>
              <w:ind w:left="59"/>
            </w:pPr>
            <w:r>
              <w:t xml:space="preserve">abline(h = 8)  </w:t>
            </w:r>
          </w:p>
          <w:p w14:paraId="77D1E724" w14:textId="2195574C" w:rsidR="00E76626" w:rsidRDefault="00E76626" w:rsidP="00E76626">
            <w:pPr>
              <w:widowControl/>
              <w:autoSpaceDE/>
              <w:autoSpaceDN/>
              <w:ind w:left="59"/>
            </w:pPr>
            <w:r w:rsidRPr="00E76626">
              <w:rPr>
                <w:noProof/>
              </w:rPr>
              <w:lastRenderedPageBreak/>
              <w:drawing>
                <wp:inline distT="0" distB="0" distL="0" distR="0" wp14:anchorId="7942BD19" wp14:editId="105D54A8">
                  <wp:extent cx="4610743" cy="3734321"/>
                  <wp:effectExtent l="0" t="0" r="0" b="0"/>
                  <wp:docPr id="850962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62248" name=""/>
                          <pic:cNvPicPr/>
                        </pic:nvPicPr>
                        <pic:blipFill>
                          <a:blip r:embed="rId64"/>
                          <a:stretch>
                            <a:fillRect/>
                          </a:stretch>
                        </pic:blipFill>
                        <pic:spPr>
                          <a:xfrm>
                            <a:off x="0" y="0"/>
                            <a:ext cx="4610743" cy="3734321"/>
                          </a:xfrm>
                          <a:prstGeom prst="rect">
                            <a:avLst/>
                          </a:prstGeom>
                        </pic:spPr>
                      </pic:pic>
                    </a:graphicData>
                  </a:graphic>
                </wp:inline>
              </w:drawing>
            </w:r>
          </w:p>
        </w:tc>
      </w:tr>
      <w:tr w:rsidR="00D445E8" w14:paraId="43D4D22D" w14:textId="77777777" w:rsidTr="00B166E1">
        <w:trPr>
          <w:trHeight w:val="1624"/>
        </w:trPr>
        <w:tc>
          <w:tcPr>
            <w:tcW w:w="9016" w:type="dxa"/>
          </w:tcPr>
          <w:p w14:paraId="0C32791E" w14:textId="77777777" w:rsidR="00D445E8" w:rsidRDefault="00D445E8" w:rsidP="00B166E1">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075D214F" w14:textId="77777777" w:rsidR="00D445E8" w:rsidRDefault="00D445E8" w:rsidP="00B166E1">
            <w:pPr>
              <w:rPr>
                <w:bCs/>
                <w:color w:val="000000"/>
              </w:rPr>
            </w:pPr>
            <w:r>
              <w:rPr>
                <w:rFonts w:hint="eastAsia"/>
                <w:bCs/>
                <w:color w:val="000000"/>
              </w:rPr>
              <w:t>1 做的过程中遇到什么问题？如何解决的？</w:t>
            </w:r>
          </w:p>
          <w:p w14:paraId="1AD38A06" w14:textId="77777777" w:rsidR="00D445E8" w:rsidRDefault="00D445E8" w:rsidP="00B166E1">
            <w:pPr>
              <w:rPr>
                <w:bCs/>
                <w:color w:val="000000"/>
              </w:rPr>
            </w:pPr>
          </w:p>
          <w:p w14:paraId="4062D61B" w14:textId="77777777" w:rsidR="00D445E8" w:rsidRDefault="00D445E8" w:rsidP="00B166E1">
            <w:pPr>
              <w:rPr>
                <w:bCs/>
                <w:color w:val="000000"/>
              </w:rPr>
            </w:pPr>
          </w:p>
          <w:p w14:paraId="2ABCA00D" w14:textId="77777777" w:rsidR="00D445E8" w:rsidRPr="008779D2" w:rsidRDefault="00D445E8" w:rsidP="00B166E1">
            <w:pPr>
              <w:rPr>
                <w:bCs/>
                <w:color w:val="000000"/>
              </w:rPr>
            </w:pPr>
          </w:p>
          <w:p w14:paraId="2154EF30" w14:textId="77777777" w:rsidR="00D445E8" w:rsidRDefault="00D445E8" w:rsidP="00B166E1">
            <w:pPr>
              <w:rPr>
                <w:bCs/>
                <w:color w:val="000000"/>
              </w:rPr>
            </w:pPr>
            <w:r>
              <w:rPr>
                <w:rFonts w:hint="eastAsia"/>
                <w:bCs/>
                <w:color w:val="000000"/>
              </w:rPr>
              <w:t>2 知识总结与体会</w:t>
            </w:r>
          </w:p>
          <w:p w14:paraId="2240EBF6" w14:textId="77777777" w:rsidR="003B5D34" w:rsidRPr="003B5D34" w:rsidRDefault="003B5D34" w:rsidP="003B5D34">
            <w:pPr>
              <w:rPr>
                <w:bCs/>
                <w:color w:val="000000"/>
                <w:lang w:val="en-US"/>
              </w:rPr>
            </w:pPr>
            <w:r w:rsidRPr="003B5D34">
              <w:rPr>
                <w:bCs/>
                <w:color w:val="000000"/>
                <w:lang w:val="en-US"/>
              </w:rPr>
              <w:t>本实验通过R语言模拟正态总体 X</w:t>
            </w:r>
            <w:r w:rsidRPr="003B5D34">
              <w:rPr>
                <w:rFonts w:ascii="Cambria Math" w:hAnsi="Cambria Math" w:cs="Cambria Math"/>
                <w:bCs/>
                <w:color w:val="000000"/>
                <w:lang w:val="en-US"/>
              </w:rPr>
              <w:t>∼</w:t>
            </w:r>
            <w:r w:rsidRPr="003B5D34">
              <w:rPr>
                <w:bCs/>
                <w:color w:val="000000"/>
                <w:lang w:val="en-US"/>
              </w:rPr>
              <w:t>N(8,1)X \sim N(8,1)X</w:t>
            </w:r>
            <w:r w:rsidRPr="003B5D34">
              <w:rPr>
                <w:rFonts w:ascii="Cambria Math" w:hAnsi="Cambria Math" w:cs="Cambria Math"/>
                <w:bCs/>
                <w:color w:val="000000"/>
                <w:lang w:val="en-US"/>
              </w:rPr>
              <w:t>∼</w:t>
            </w:r>
            <w:r w:rsidRPr="003B5D34">
              <w:rPr>
                <w:bCs/>
                <w:color w:val="000000"/>
                <w:lang w:val="en-US"/>
              </w:rPr>
              <w:t>N(8,1)，每组样本容量为9，共生成100组样本。我们对每组样本计算均值，并构造95%置信区间，观察这些区间是否包含真实均值8。</w:t>
            </w:r>
          </w:p>
          <w:p w14:paraId="2FA8F564" w14:textId="77777777" w:rsidR="003B5D34" w:rsidRPr="003B5D34" w:rsidRDefault="003B5D34" w:rsidP="003B5D34">
            <w:pPr>
              <w:rPr>
                <w:bCs/>
                <w:color w:val="000000"/>
                <w:lang w:val="en-US"/>
              </w:rPr>
            </w:pPr>
            <w:r w:rsidRPr="003B5D34">
              <w:rPr>
                <w:bCs/>
                <w:color w:val="000000"/>
                <w:lang w:val="en-US"/>
              </w:rPr>
              <w:t>实验结果表明，大约有95%的置信区间覆盖了总体均值，验证了置信区间的含义和构造方法的正确性。通过图形直观展示，我们对区间估计的频率解释有了更清晰的认识。</w:t>
            </w:r>
          </w:p>
          <w:p w14:paraId="7FDAB991" w14:textId="77777777" w:rsidR="003B5D34" w:rsidRPr="003B5D34" w:rsidRDefault="003B5D34" w:rsidP="003B5D34">
            <w:pPr>
              <w:rPr>
                <w:bCs/>
                <w:color w:val="000000"/>
                <w:lang w:val="en-US"/>
              </w:rPr>
            </w:pPr>
            <w:r w:rsidRPr="003B5D34">
              <w:rPr>
                <w:bCs/>
                <w:color w:val="000000"/>
                <w:lang w:val="en-US"/>
              </w:rPr>
              <w:t>本实验加深了我们对置信区间、正态分布分位点和R语言模拟的理解，验证了统计推断在实际问题中的可靠性和直观性。</w:t>
            </w:r>
          </w:p>
          <w:p w14:paraId="5268BD75" w14:textId="77777777" w:rsidR="00D445E8" w:rsidRPr="003B5D34" w:rsidRDefault="00D445E8" w:rsidP="00B166E1">
            <w:pPr>
              <w:rPr>
                <w:bCs/>
                <w:color w:val="000000"/>
                <w:lang w:val="en-US"/>
              </w:rPr>
            </w:pPr>
          </w:p>
          <w:p w14:paraId="1739141D" w14:textId="77777777" w:rsidR="00D445E8" w:rsidRDefault="00D445E8" w:rsidP="00B166E1">
            <w:pPr>
              <w:rPr>
                <w:bCs/>
                <w:color w:val="000000"/>
              </w:rPr>
            </w:pPr>
          </w:p>
          <w:p w14:paraId="03C55183" w14:textId="77777777" w:rsidR="00D445E8" w:rsidRPr="00B24BBB" w:rsidRDefault="00D445E8" w:rsidP="00B166E1">
            <w:pPr>
              <w:rPr>
                <w:b/>
                <w:color w:val="000000"/>
                <w:szCs w:val="21"/>
              </w:rPr>
            </w:pPr>
          </w:p>
        </w:tc>
      </w:tr>
    </w:tbl>
    <w:p w14:paraId="568FDC0B" w14:textId="77777777" w:rsidR="00D445E8" w:rsidRDefault="00D445E8" w:rsidP="00D445E8">
      <w:pPr>
        <w:spacing w:line="360" w:lineRule="auto"/>
      </w:pPr>
    </w:p>
    <w:p w14:paraId="5C5A501C" w14:textId="6A90E1D4" w:rsidR="00D445E8" w:rsidRDefault="00D445E8" w:rsidP="00794DFE">
      <w:pPr>
        <w:spacing w:line="360" w:lineRule="auto"/>
      </w:pPr>
    </w:p>
    <w:p w14:paraId="53347973" w14:textId="77777777" w:rsidR="00D445E8" w:rsidRDefault="00D445E8">
      <w:pPr>
        <w:widowControl/>
        <w:autoSpaceDE/>
        <w:autoSpaceDN/>
      </w:pPr>
      <w:r>
        <w:br w:type="page"/>
      </w:r>
    </w:p>
    <w:p w14:paraId="0E037A15" w14:textId="097F9AA1" w:rsidR="00D445E8" w:rsidRDefault="003B5D34" w:rsidP="003B5D34">
      <w:pPr>
        <w:pStyle w:val="3"/>
      </w:pPr>
      <w:r w:rsidRPr="003B5D34">
        <w:rPr>
          <w:rFonts w:ascii="宋体" w:eastAsia="宋体" w:hAnsi="宋体" w:cs="宋体" w:hint="eastAsia"/>
        </w:rPr>
        <w:lastRenderedPageBreak/>
        <w:t>实验三</w:t>
      </w:r>
      <w:r w:rsidRPr="003B5D34">
        <w:t xml:space="preserve"> </w:t>
      </w:r>
      <w:r w:rsidRPr="003B5D34">
        <w:rPr>
          <w:rFonts w:ascii="宋体" w:eastAsia="宋体" w:hAnsi="宋体" w:cs="宋体" w:hint="eastAsia"/>
        </w:rPr>
        <w:t>单个正态总体均值与方差的区间估计</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D445E8" w14:paraId="6272F8E0" w14:textId="77777777" w:rsidTr="00B166E1">
        <w:trPr>
          <w:trHeight w:val="1176"/>
        </w:trPr>
        <w:tc>
          <w:tcPr>
            <w:tcW w:w="9016" w:type="dxa"/>
          </w:tcPr>
          <w:p w14:paraId="366F245D" w14:textId="77777777" w:rsidR="00D445E8" w:rsidRPr="00B24BBB" w:rsidRDefault="00D445E8" w:rsidP="00B166E1">
            <w:pPr>
              <w:snapToGrid w:val="0"/>
              <w:spacing w:before="120" w:after="120"/>
              <w:rPr>
                <w:b/>
                <w:bCs/>
                <w:color w:val="000000"/>
              </w:rPr>
            </w:pPr>
            <w:r w:rsidRPr="00B24BBB">
              <w:rPr>
                <w:b/>
                <w:bCs/>
                <w:color w:val="000000"/>
              </w:rPr>
              <w:t>一、实验目的：</w:t>
            </w:r>
          </w:p>
          <w:p w14:paraId="1E5B2C7F" w14:textId="77777777" w:rsidR="003B5D34" w:rsidRDefault="003B5D34" w:rsidP="00B166E1">
            <w:pPr>
              <w:ind w:left="59"/>
              <w:rPr>
                <w:rFonts w:asciiTheme="minorEastAsia" w:hAnsiTheme="minorEastAsia"/>
                <w:szCs w:val="21"/>
              </w:rPr>
            </w:pPr>
            <w:r w:rsidRPr="003B5D34">
              <w:rPr>
                <w:rFonts w:asciiTheme="minorEastAsia" w:hAnsiTheme="minorEastAsia"/>
                <w:szCs w:val="21"/>
              </w:rPr>
              <w:t xml:space="preserve">1.加深对置信区间的理解 </w:t>
            </w:r>
          </w:p>
          <w:p w14:paraId="23E39AB1" w14:textId="77777777" w:rsidR="003B5D34" w:rsidRDefault="003B5D34" w:rsidP="00B166E1">
            <w:pPr>
              <w:ind w:left="59"/>
              <w:rPr>
                <w:rFonts w:asciiTheme="minorEastAsia" w:hAnsiTheme="minorEastAsia"/>
                <w:szCs w:val="21"/>
              </w:rPr>
            </w:pPr>
            <w:r w:rsidRPr="003B5D34">
              <w:rPr>
                <w:rFonts w:asciiTheme="minorEastAsia" w:hAnsiTheme="minorEastAsia"/>
                <w:szCs w:val="21"/>
              </w:rPr>
              <w:t xml:space="preserve">2.单个正态总体均值的置信区间 </w:t>
            </w:r>
          </w:p>
          <w:p w14:paraId="115419EB" w14:textId="2AC6B391" w:rsidR="00D445E8" w:rsidRDefault="003B5D34" w:rsidP="00B166E1">
            <w:pPr>
              <w:ind w:left="59"/>
            </w:pPr>
            <w:r w:rsidRPr="003B5D34">
              <w:rPr>
                <w:rFonts w:asciiTheme="minorEastAsia" w:hAnsiTheme="minorEastAsia"/>
                <w:szCs w:val="21"/>
              </w:rPr>
              <w:t>3.单个正态总体方差的置信区间</w:t>
            </w:r>
          </w:p>
        </w:tc>
      </w:tr>
      <w:tr w:rsidR="00D445E8" w14:paraId="1C59408B" w14:textId="77777777" w:rsidTr="00B166E1">
        <w:trPr>
          <w:trHeight w:val="1640"/>
        </w:trPr>
        <w:tc>
          <w:tcPr>
            <w:tcW w:w="9016" w:type="dxa"/>
          </w:tcPr>
          <w:p w14:paraId="6FC2A587" w14:textId="77777777" w:rsidR="00D445E8" w:rsidRPr="00B24BBB" w:rsidRDefault="00D445E8" w:rsidP="00B166E1">
            <w:pPr>
              <w:snapToGrid w:val="0"/>
              <w:spacing w:before="120" w:after="120"/>
              <w:rPr>
                <w:b/>
                <w:bCs/>
                <w:color w:val="000000"/>
              </w:rPr>
            </w:pPr>
            <w:r w:rsidRPr="00B24BBB">
              <w:rPr>
                <w:b/>
                <w:bCs/>
                <w:color w:val="000000"/>
              </w:rPr>
              <w:t>二、实验环境：</w:t>
            </w:r>
          </w:p>
          <w:p w14:paraId="19552B6C" w14:textId="77777777" w:rsidR="00D445E8" w:rsidRPr="00607B97" w:rsidRDefault="00D445E8" w:rsidP="00D445E8">
            <w:pPr>
              <w:pStyle w:val="a7"/>
              <w:numPr>
                <w:ilvl w:val="0"/>
                <w:numId w:val="45"/>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736F9FFA" w14:textId="77777777" w:rsidR="00D445E8" w:rsidRDefault="00D445E8" w:rsidP="00B166E1">
            <w:pPr>
              <w:widowControl/>
              <w:autoSpaceDE/>
              <w:autoSpaceDN/>
              <w:ind w:left="59"/>
            </w:pPr>
            <w:r>
              <w:rPr>
                <w:rFonts w:hint="eastAsia"/>
              </w:rPr>
              <w:t>环境： R编译器及R</w:t>
            </w:r>
            <w:r>
              <w:t>Studio</w:t>
            </w:r>
          </w:p>
        </w:tc>
      </w:tr>
      <w:tr w:rsidR="00D445E8" w14:paraId="2FAE2324" w14:textId="77777777" w:rsidTr="00B166E1">
        <w:trPr>
          <w:trHeight w:val="1176"/>
        </w:trPr>
        <w:tc>
          <w:tcPr>
            <w:tcW w:w="9016" w:type="dxa"/>
          </w:tcPr>
          <w:p w14:paraId="270DDEC0" w14:textId="77777777" w:rsidR="00D445E8" w:rsidRDefault="00D445E8" w:rsidP="00B166E1">
            <w:pPr>
              <w:snapToGrid w:val="0"/>
              <w:spacing w:before="120" w:after="120"/>
              <w:rPr>
                <w:b/>
                <w:bCs/>
                <w:color w:val="000000"/>
              </w:rPr>
            </w:pPr>
            <w:r w:rsidRPr="00B24BBB">
              <w:rPr>
                <w:b/>
                <w:bCs/>
                <w:color w:val="000000"/>
              </w:rPr>
              <w:t>三、实验内容、要求</w:t>
            </w:r>
          </w:p>
          <w:p w14:paraId="5A2745D0" w14:textId="77777777" w:rsidR="00D445E8" w:rsidRDefault="00D445E8" w:rsidP="00B166E1">
            <w:pPr>
              <w:widowControl/>
              <w:autoSpaceDE/>
              <w:autoSpaceDN/>
              <w:ind w:left="59"/>
            </w:pPr>
            <w:r>
              <w:t xml:space="preserve">      </w:t>
            </w:r>
            <w:r>
              <w:rPr>
                <w:rFonts w:hint="eastAsia"/>
              </w:rPr>
              <w:t>见实验指导书</w:t>
            </w:r>
          </w:p>
        </w:tc>
      </w:tr>
      <w:tr w:rsidR="00D445E8" w:rsidRPr="003B5D34" w14:paraId="27A70E85" w14:textId="77777777" w:rsidTr="00B166E1">
        <w:trPr>
          <w:trHeight w:val="1624"/>
        </w:trPr>
        <w:tc>
          <w:tcPr>
            <w:tcW w:w="9016" w:type="dxa"/>
          </w:tcPr>
          <w:p w14:paraId="4686E91B" w14:textId="77777777" w:rsidR="00D445E8" w:rsidRDefault="00D445E8" w:rsidP="00B166E1">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40A98028" w14:textId="77777777" w:rsidR="00D445E8" w:rsidRPr="00D03384" w:rsidRDefault="00D445E8" w:rsidP="00B166E1">
            <w:pPr>
              <w:ind w:firstLineChars="100" w:firstLine="220"/>
              <w:rPr>
                <w:b/>
                <w:color w:val="000000"/>
                <w:szCs w:val="21"/>
              </w:rPr>
            </w:pPr>
            <w:r>
              <w:rPr>
                <w:rFonts w:hint="eastAsia"/>
                <w:bCs/>
                <w:color w:val="000000"/>
              </w:rPr>
              <w:t>输入的指令、代码、运行结果及截图。</w:t>
            </w:r>
          </w:p>
          <w:p w14:paraId="42619E1D" w14:textId="53DA93CD" w:rsidR="00D445E8" w:rsidRDefault="003B5D34" w:rsidP="003B5D34">
            <w:pPr>
              <w:widowControl/>
              <w:autoSpaceDE/>
              <w:autoSpaceDN/>
            </w:pPr>
            <w:r>
              <w:rPr>
                <w:rFonts w:hint="eastAsia"/>
              </w:rPr>
              <w:t>例题一.</w:t>
            </w:r>
          </w:p>
          <w:p w14:paraId="69ED39BA" w14:textId="77777777" w:rsidR="003B5D34" w:rsidRPr="003B5D34" w:rsidRDefault="003B5D34" w:rsidP="003B5D34">
            <w:pPr>
              <w:widowControl/>
              <w:autoSpaceDE/>
              <w:autoSpaceDN/>
              <w:rPr>
                <w:lang w:val="en-GB"/>
              </w:rPr>
            </w:pPr>
            <w:r w:rsidRPr="003B5D34">
              <w:rPr>
                <w:lang w:val="en-GB"/>
              </w:rPr>
              <w:t>data=c(506,508,499,503,504,510,497,512,</w:t>
            </w:r>
          </w:p>
          <w:p w14:paraId="4CCC8796" w14:textId="77777777" w:rsidR="003B5D34" w:rsidRPr="003B5D34" w:rsidRDefault="003B5D34" w:rsidP="003B5D34">
            <w:pPr>
              <w:widowControl/>
              <w:autoSpaceDE/>
              <w:autoSpaceDN/>
              <w:rPr>
                <w:lang w:val="en-GB"/>
              </w:rPr>
            </w:pPr>
            <w:r w:rsidRPr="003B5D34">
              <w:rPr>
                <w:lang w:val="en-GB"/>
              </w:rPr>
              <w:t xml:space="preserve">       514,505,493,496,506,502,509,496)</w:t>
            </w:r>
          </w:p>
          <w:p w14:paraId="5D7A585D" w14:textId="77777777" w:rsidR="003B5D34" w:rsidRPr="003B5D34" w:rsidRDefault="003B5D34" w:rsidP="003B5D34">
            <w:pPr>
              <w:widowControl/>
              <w:autoSpaceDE/>
              <w:autoSpaceDN/>
              <w:rPr>
                <w:lang w:val="en-GB"/>
              </w:rPr>
            </w:pPr>
          </w:p>
          <w:p w14:paraId="20615D68" w14:textId="77777777" w:rsidR="003B5D34" w:rsidRDefault="003B5D34" w:rsidP="003B5D34">
            <w:pPr>
              <w:widowControl/>
              <w:autoSpaceDE/>
              <w:autoSpaceDN/>
              <w:rPr>
                <w:lang w:val="en-GB"/>
              </w:rPr>
            </w:pPr>
            <w:proofErr w:type="spellStart"/>
            <w:r w:rsidRPr="003B5D34">
              <w:rPr>
                <w:lang w:val="en-GB"/>
              </w:rPr>
              <w:t>t.test</w:t>
            </w:r>
            <w:proofErr w:type="spellEnd"/>
            <w:r w:rsidRPr="003B5D34">
              <w:rPr>
                <w:lang w:val="en-GB"/>
              </w:rPr>
              <w:t>(data)</w:t>
            </w:r>
          </w:p>
          <w:p w14:paraId="3EDA177B" w14:textId="77777777" w:rsidR="003B5D34" w:rsidRDefault="003B5D34" w:rsidP="003B5D34">
            <w:pPr>
              <w:widowControl/>
              <w:autoSpaceDE/>
              <w:autoSpaceDN/>
              <w:rPr>
                <w:lang w:val="en-GB"/>
              </w:rPr>
            </w:pPr>
            <w:r w:rsidRPr="003B5D34">
              <w:rPr>
                <w:noProof/>
                <w:lang w:val="en-GB"/>
              </w:rPr>
              <w:drawing>
                <wp:inline distT="0" distB="0" distL="0" distR="0" wp14:anchorId="5BE4CF21" wp14:editId="73EB086A">
                  <wp:extent cx="4839375" cy="2705478"/>
                  <wp:effectExtent l="0" t="0" r="0" b="0"/>
                  <wp:docPr id="866535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35964" name=""/>
                          <pic:cNvPicPr/>
                        </pic:nvPicPr>
                        <pic:blipFill>
                          <a:blip r:embed="rId65"/>
                          <a:stretch>
                            <a:fillRect/>
                          </a:stretch>
                        </pic:blipFill>
                        <pic:spPr>
                          <a:xfrm>
                            <a:off x="0" y="0"/>
                            <a:ext cx="4839375" cy="2705478"/>
                          </a:xfrm>
                          <a:prstGeom prst="rect">
                            <a:avLst/>
                          </a:prstGeom>
                        </pic:spPr>
                      </pic:pic>
                    </a:graphicData>
                  </a:graphic>
                </wp:inline>
              </w:drawing>
            </w:r>
          </w:p>
          <w:p w14:paraId="212E28CA" w14:textId="77777777" w:rsidR="003B5D34" w:rsidRDefault="003B5D34" w:rsidP="003B5D34">
            <w:pPr>
              <w:widowControl/>
              <w:autoSpaceDE/>
              <w:autoSpaceDN/>
              <w:rPr>
                <w:lang w:val="en-GB"/>
              </w:rPr>
            </w:pPr>
          </w:p>
          <w:p w14:paraId="5897ED75" w14:textId="77777777" w:rsidR="003B5D34" w:rsidRDefault="003B5D34" w:rsidP="003B5D34">
            <w:pPr>
              <w:widowControl/>
              <w:autoSpaceDE/>
              <w:autoSpaceDN/>
              <w:rPr>
                <w:lang w:val="en-GB"/>
              </w:rPr>
            </w:pPr>
          </w:p>
          <w:p w14:paraId="6686DBA8" w14:textId="77777777" w:rsidR="003B5D34" w:rsidRDefault="003B5D34" w:rsidP="003B5D34">
            <w:pPr>
              <w:widowControl/>
              <w:autoSpaceDE/>
              <w:autoSpaceDN/>
              <w:rPr>
                <w:lang w:val="en-GB"/>
              </w:rPr>
            </w:pPr>
            <w:r>
              <w:rPr>
                <w:rFonts w:hint="eastAsia"/>
                <w:lang w:val="en-GB"/>
              </w:rPr>
              <w:t>例题二.</w:t>
            </w:r>
          </w:p>
          <w:p w14:paraId="7BF38BEF" w14:textId="77777777" w:rsidR="003B5D34" w:rsidRPr="003B5D34" w:rsidRDefault="003B5D34" w:rsidP="003B5D34">
            <w:pPr>
              <w:widowControl/>
              <w:autoSpaceDE/>
              <w:autoSpaceDN/>
              <w:rPr>
                <w:lang w:val="en-GB"/>
              </w:rPr>
            </w:pPr>
            <w:r w:rsidRPr="003B5D34">
              <w:rPr>
                <w:lang w:val="en-GB"/>
              </w:rPr>
              <w:t>data=c(506,508,499,503,504,510,497,512,</w:t>
            </w:r>
          </w:p>
          <w:p w14:paraId="494C4ADB" w14:textId="77777777" w:rsidR="003B5D34" w:rsidRPr="003B5D34" w:rsidRDefault="003B5D34" w:rsidP="003B5D34">
            <w:pPr>
              <w:widowControl/>
              <w:autoSpaceDE/>
              <w:autoSpaceDN/>
              <w:rPr>
                <w:lang w:val="en-GB"/>
              </w:rPr>
            </w:pPr>
            <w:r w:rsidRPr="003B5D34">
              <w:rPr>
                <w:lang w:val="en-GB"/>
              </w:rPr>
              <w:t xml:space="preserve">       514,505,493,496,506,502,509,496)</w:t>
            </w:r>
          </w:p>
          <w:p w14:paraId="0EE0974B" w14:textId="77777777" w:rsidR="003B5D34" w:rsidRPr="003B5D34" w:rsidRDefault="003B5D34" w:rsidP="003B5D34">
            <w:pPr>
              <w:widowControl/>
              <w:autoSpaceDE/>
              <w:autoSpaceDN/>
              <w:rPr>
                <w:lang w:val="en-GB"/>
              </w:rPr>
            </w:pPr>
          </w:p>
          <w:p w14:paraId="5918C2A8" w14:textId="77777777" w:rsidR="003B5D34" w:rsidRPr="003B5D34" w:rsidRDefault="003B5D34" w:rsidP="003B5D34">
            <w:pPr>
              <w:widowControl/>
              <w:autoSpaceDE/>
              <w:autoSpaceDN/>
              <w:rPr>
                <w:lang w:val="en-GB"/>
              </w:rPr>
            </w:pPr>
            <w:r w:rsidRPr="003B5D34">
              <w:rPr>
                <w:lang w:val="en-GB"/>
              </w:rPr>
              <w:t>var.conf.int=function(</w:t>
            </w:r>
            <w:proofErr w:type="spellStart"/>
            <w:r w:rsidRPr="003B5D34">
              <w:rPr>
                <w:lang w:val="en-GB"/>
              </w:rPr>
              <w:t>x,alpha</w:t>
            </w:r>
            <w:proofErr w:type="spellEnd"/>
            <w:r w:rsidRPr="003B5D34">
              <w:rPr>
                <w:lang w:val="en-GB"/>
              </w:rPr>
              <w:t>)</w:t>
            </w:r>
          </w:p>
          <w:p w14:paraId="25F07987" w14:textId="77777777" w:rsidR="003B5D34" w:rsidRPr="003B5D34" w:rsidRDefault="003B5D34" w:rsidP="003B5D34">
            <w:pPr>
              <w:widowControl/>
              <w:autoSpaceDE/>
              <w:autoSpaceDN/>
              <w:rPr>
                <w:lang w:val="en-GB"/>
              </w:rPr>
            </w:pPr>
            <w:r w:rsidRPr="003B5D34">
              <w:rPr>
                <w:lang w:val="en-GB"/>
              </w:rPr>
              <w:t>{</w:t>
            </w:r>
          </w:p>
          <w:p w14:paraId="1573095C" w14:textId="77777777" w:rsidR="003B5D34" w:rsidRPr="003B5D34" w:rsidRDefault="003B5D34" w:rsidP="003B5D34">
            <w:pPr>
              <w:widowControl/>
              <w:autoSpaceDE/>
              <w:autoSpaceDN/>
              <w:rPr>
                <w:lang w:val="en-GB"/>
              </w:rPr>
            </w:pPr>
            <w:r w:rsidRPr="003B5D34">
              <w:rPr>
                <w:lang w:val="en-GB"/>
              </w:rPr>
              <w:t xml:space="preserve">  n=length(x)</w:t>
            </w:r>
          </w:p>
          <w:p w14:paraId="793AD5AD" w14:textId="77777777" w:rsidR="003B5D34" w:rsidRPr="003B5D34" w:rsidRDefault="003B5D34" w:rsidP="003B5D34">
            <w:pPr>
              <w:widowControl/>
              <w:autoSpaceDE/>
              <w:autoSpaceDN/>
              <w:rPr>
                <w:lang w:val="en-GB"/>
              </w:rPr>
            </w:pPr>
            <w:r w:rsidRPr="003B5D34">
              <w:rPr>
                <w:lang w:val="en-GB"/>
              </w:rPr>
              <w:lastRenderedPageBreak/>
              <w:t xml:space="preserve">  s=var(x)</w:t>
            </w:r>
          </w:p>
          <w:p w14:paraId="61244415" w14:textId="77777777" w:rsidR="003B5D34" w:rsidRPr="003B5D34" w:rsidRDefault="003B5D34" w:rsidP="003B5D34">
            <w:pPr>
              <w:widowControl/>
              <w:autoSpaceDE/>
              <w:autoSpaceDN/>
              <w:rPr>
                <w:lang w:val="en-GB"/>
              </w:rPr>
            </w:pPr>
            <w:r w:rsidRPr="003B5D34">
              <w:rPr>
                <w:lang w:val="en-GB"/>
              </w:rPr>
              <w:t xml:space="preserve">  </w:t>
            </w:r>
            <w:proofErr w:type="spellStart"/>
            <w:r w:rsidRPr="003B5D34">
              <w:rPr>
                <w:lang w:val="en-GB"/>
              </w:rPr>
              <w:t>df</w:t>
            </w:r>
            <w:proofErr w:type="spellEnd"/>
            <w:r w:rsidRPr="003B5D34">
              <w:rPr>
                <w:lang w:val="en-GB"/>
              </w:rPr>
              <w:t>=n-1</w:t>
            </w:r>
          </w:p>
          <w:p w14:paraId="4754CBBF" w14:textId="77777777" w:rsidR="003B5D34" w:rsidRPr="003B5D34" w:rsidRDefault="003B5D34" w:rsidP="003B5D34">
            <w:pPr>
              <w:widowControl/>
              <w:autoSpaceDE/>
              <w:autoSpaceDN/>
              <w:rPr>
                <w:lang w:val="en-GB"/>
              </w:rPr>
            </w:pPr>
            <w:r w:rsidRPr="003B5D34">
              <w:rPr>
                <w:lang w:val="en-GB"/>
              </w:rPr>
              <w:t xml:space="preserve">  c(sqrt(</w:t>
            </w:r>
            <w:proofErr w:type="spellStart"/>
            <w:r w:rsidRPr="003B5D34">
              <w:rPr>
                <w:lang w:val="en-GB"/>
              </w:rPr>
              <w:t>df</w:t>
            </w:r>
            <w:proofErr w:type="spellEnd"/>
            <w:r w:rsidRPr="003B5D34">
              <w:rPr>
                <w:lang w:val="en-GB"/>
              </w:rPr>
              <w:t>*s/</w:t>
            </w:r>
            <w:proofErr w:type="spellStart"/>
            <w:r w:rsidRPr="003B5D34">
              <w:rPr>
                <w:lang w:val="en-GB"/>
              </w:rPr>
              <w:t>qchisq</w:t>
            </w:r>
            <w:proofErr w:type="spellEnd"/>
            <w:r w:rsidRPr="003B5D34">
              <w:rPr>
                <w:lang w:val="en-GB"/>
              </w:rPr>
              <w:t>(1-alpha/2,df)), sqrt(</w:t>
            </w:r>
            <w:proofErr w:type="spellStart"/>
            <w:r w:rsidRPr="003B5D34">
              <w:rPr>
                <w:lang w:val="en-GB"/>
              </w:rPr>
              <w:t>df</w:t>
            </w:r>
            <w:proofErr w:type="spellEnd"/>
            <w:r w:rsidRPr="003B5D34">
              <w:rPr>
                <w:lang w:val="en-GB"/>
              </w:rPr>
              <w:t>*s/</w:t>
            </w:r>
            <w:proofErr w:type="spellStart"/>
            <w:r w:rsidRPr="003B5D34">
              <w:rPr>
                <w:lang w:val="en-GB"/>
              </w:rPr>
              <w:t>qchisq</w:t>
            </w:r>
            <w:proofErr w:type="spellEnd"/>
            <w:r w:rsidRPr="003B5D34">
              <w:rPr>
                <w:lang w:val="en-GB"/>
              </w:rPr>
              <w:t>(alpha/2,df)))</w:t>
            </w:r>
          </w:p>
          <w:p w14:paraId="1B192A5E" w14:textId="77777777" w:rsidR="003B5D34" w:rsidRPr="003B5D34" w:rsidRDefault="003B5D34" w:rsidP="003B5D34">
            <w:pPr>
              <w:widowControl/>
              <w:autoSpaceDE/>
              <w:autoSpaceDN/>
              <w:rPr>
                <w:lang w:val="en-GB"/>
              </w:rPr>
            </w:pPr>
            <w:r w:rsidRPr="003B5D34">
              <w:rPr>
                <w:lang w:val="en-GB"/>
              </w:rPr>
              <w:t>}</w:t>
            </w:r>
          </w:p>
          <w:p w14:paraId="2F7B12AB" w14:textId="77777777" w:rsidR="003B5D34" w:rsidRPr="003B5D34" w:rsidRDefault="003B5D34" w:rsidP="003B5D34">
            <w:pPr>
              <w:widowControl/>
              <w:autoSpaceDE/>
              <w:autoSpaceDN/>
              <w:rPr>
                <w:lang w:val="en-GB"/>
              </w:rPr>
            </w:pPr>
          </w:p>
          <w:p w14:paraId="2F8EE8C9" w14:textId="77777777" w:rsidR="003B5D34" w:rsidRDefault="003B5D34" w:rsidP="003B5D34">
            <w:pPr>
              <w:widowControl/>
              <w:autoSpaceDE/>
              <w:autoSpaceDN/>
              <w:rPr>
                <w:lang w:val="en-GB"/>
              </w:rPr>
            </w:pPr>
            <w:r w:rsidRPr="003B5D34">
              <w:rPr>
                <w:lang w:val="en-GB"/>
              </w:rPr>
              <w:t>var.conf.int(data,0.05)</w:t>
            </w:r>
          </w:p>
          <w:p w14:paraId="25A5C2A6" w14:textId="77777777" w:rsidR="003B5D34" w:rsidRDefault="003B5D34" w:rsidP="003B5D34">
            <w:pPr>
              <w:widowControl/>
              <w:autoSpaceDE/>
              <w:autoSpaceDN/>
              <w:rPr>
                <w:lang w:val="en-GB"/>
              </w:rPr>
            </w:pPr>
            <w:r w:rsidRPr="003B5D34">
              <w:rPr>
                <w:noProof/>
                <w:lang w:val="en-GB"/>
              </w:rPr>
              <w:drawing>
                <wp:inline distT="0" distB="0" distL="0" distR="0" wp14:anchorId="6623A2F0" wp14:editId="002EBB4A">
                  <wp:extent cx="5276850" cy="2028825"/>
                  <wp:effectExtent l="0" t="0" r="0" b="9525"/>
                  <wp:docPr id="2106428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28309" name=""/>
                          <pic:cNvPicPr/>
                        </pic:nvPicPr>
                        <pic:blipFill>
                          <a:blip r:embed="rId66"/>
                          <a:stretch>
                            <a:fillRect/>
                          </a:stretch>
                        </pic:blipFill>
                        <pic:spPr>
                          <a:xfrm>
                            <a:off x="0" y="0"/>
                            <a:ext cx="5276850" cy="2028825"/>
                          </a:xfrm>
                          <a:prstGeom prst="rect">
                            <a:avLst/>
                          </a:prstGeom>
                        </pic:spPr>
                      </pic:pic>
                    </a:graphicData>
                  </a:graphic>
                </wp:inline>
              </w:drawing>
            </w:r>
          </w:p>
          <w:p w14:paraId="3A1C36A8" w14:textId="77777777" w:rsidR="003B5D34" w:rsidRDefault="003B5D34" w:rsidP="003B5D34">
            <w:pPr>
              <w:widowControl/>
              <w:autoSpaceDE/>
              <w:autoSpaceDN/>
              <w:rPr>
                <w:lang w:val="en-GB"/>
              </w:rPr>
            </w:pPr>
          </w:p>
          <w:p w14:paraId="28F6DC79" w14:textId="77777777" w:rsidR="003B5D34" w:rsidRDefault="003B5D34" w:rsidP="003B5D34">
            <w:pPr>
              <w:widowControl/>
              <w:autoSpaceDE/>
              <w:autoSpaceDN/>
              <w:rPr>
                <w:lang w:val="en-GB"/>
              </w:rPr>
            </w:pPr>
            <w:r>
              <w:rPr>
                <w:rFonts w:hint="eastAsia"/>
                <w:lang w:val="en-GB"/>
              </w:rPr>
              <w:t>练习一.</w:t>
            </w:r>
          </w:p>
          <w:p w14:paraId="4F08FAE7" w14:textId="77777777" w:rsidR="003B5D34" w:rsidRPr="003B5D34" w:rsidRDefault="003B5D34" w:rsidP="003B5D34">
            <w:pPr>
              <w:widowControl/>
              <w:autoSpaceDE/>
              <w:autoSpaceDN/>
              <w:rPr>
                <w:lang w:val="en-GB"/>
              </w:rPr>
            </w:pPr>
            <w:r w:rsidRPr="003B5D34">
              <w:rPr>
                <w:lang w:val="en-GB"/>
              </w:rPr>
              <w:t>tire=c(41250,40187,43175,41010,39265,41872,42654,41287,</w:t>
            </w:r>
          </w:p>
          <w:p w14:paraId="268E421E" w14:textId="77777777" w:rsidR="003B5D34" w:rsidRPr="003B5D34" w:rsidRDefault="003B5D34" w:rsidP="003B5D34">
            <w:pPr>
              <w:widowControl/>
              <w:autoSpaceDE/>
              <w:autoSpaceDN/>
              <w:rPr>
                <w:lang w:val="en-GB"/>
              </w:rPr>
            </w:pPr>
            <w:r w:rsidRPr="003B5D34">
              <w:rPr>
                <w:lang w:val="en-GB"/>
              </w:rPr>
              <w:t xml:space="preserve">       38970,40200,42550,41095,40680,43500,39775,40400)</w:t>
            </w:r>
          </w:p>
          <w:p w14:paraId="531247B5" w14:textId="77777777" w:rsidR="003B5D34" w:rsidRPr="003B5D34" w:rsidRDefault="003B5D34" w:rsidP="003B5D34">
            <w:pPr>
              <w:widowControl/>
              <w:autoSpaceDE/>
              <w:autoSpaceDN/>
              <w:rPr>
                <w:lang w:val="en-GB"/>
              </w:rPr>
            </w:pPr>
            <w:proofErr w:type="spellStart"/>
            <w:r w:rsidRPr="003B5D34">
              <w:rPr>
                <w:lang w:val="en-GB"/>
              </w:rPr>
              <w:t>t.test</w:t>
            </w:r>
            <w:proofErr w:type="spellEnd"/>
            <w:r w:rsidRPr="003B5D34">
              <w:rPr>
                <w:lang w:val="en-GB"/>
              </w:rPr>
              <w:t xml:space="preserve">(tire, </w:t>
            </w:r>
            <w:proofErr w:type="spellStart"/>
            <w:r w:rsidRPr="003B5D34">
              <w:rPr>
                <w:lang w:val="en-GB"/>
              </w:rPr>
              <w:t>conf.level</w:t>
            </w:r>
            <w:proofErr w:type="spellEnd"/>
            <w:r w:rsidRPr="003B5D34">
              <w:rPr>
                <w:lang w:val="en-GB"/>
              </w:rPr>
              <w:t>=0.95)</w:t>
            </w:r>
          </w:p>
          <w:p w14:paraId="6B2B4C6F" w14:textId="77777777" w:rsidR="003B5D34" w:rsidRPr="003B5D34" w:rsidRDefault="003B5D34" w:rsidP="003B5D34">
            <w:pPr>
              <w:widowControl/>
              <w:autoSpaceDE/>
              <w:autoSpaceDN/>
              <w:rPr>
                <w:lang w:val="en-GB"/>
              </w:rPr>
            </w:pPr>
            <w:r w:rsidRPr="003B5D34">
              <w:rPr>
                <w:lang w:val="en-GB"/>
              </w:rPr>
              <w:t>var.conf.int=function(</w:t>
            </w:r>
            <w:proofErr w:type="spellStart"/>
            <w:r w:rsidRPr="003B5D34">
              <w:rPr>
                <w:lang w:val="en-GB"/>
              </w:rPr>
              <w:t>x,alpha</w:t>
            </w:r>
            <w:proofErr w:type="spellEnd"/>
            <w:r w:rsidRPr="003B5D34">
              <w:rPr>
                <w:lang w:val="en-GB"/>
              </w:rPr>
              <w:t>)</w:t>
            </w:r>
          </w:p>
          <w:p w14:paraId="77203229" w14:textId="77777777" w:rsidR="003B5D34" w:rsidRPr="003B5D34" w:rsidRDefault="003B5D34" w:rsidP="003B5D34">
            <w:pPr>
              <w:widowControl/>
              <w:autoSpaceDE/>
              <w:autoSpaceDN/>
              <w:rPr>
                <w:lang w:val="en-GB"/>
              </w:rPr>
            </w:pPr>
            <w:r w:rsidRPr="003B5D34">
              <w:rPr>
                <w:lang w:val="en-GB"/>
              </w:rPr>
              <w:t>{</w:t>
            </w:r>
          </w:p>
          <w:p w14:paraId="29314835" w14:textId="77777777" w:rsidR="003B5D34" w:rsidRPr="003B5D34" w:rsidRDefault="003B5D34" w:rsidP="003B5D34">
            <w:pPr>
              <w:widowControl/>
              <w:autoSpaceDE/>
              <w:autoSpaceDN/>
              <w:rPr>
                <w:lang w:val="en-GB"/>
              </w:rPr>
            </w:pPr>
            <w:r w:rsidRPr="003B5D34">
              <w:rPr>
                <w:lang w:val="en-GB"/>
              </w:rPr>
              <w:t xml:space="preserve">  n=length(x)</w:t>
            </w:r>
          </w:p>
          <w:p w14:paraId="62ABCFBA" w14:textId="77777777" w:rsidR="003B5D34" w:rsidRPr="003B5D34" w:rsidRDefault="003B5D34" w:rsidP="003B5D34">
            <w:pPr>
              <w:widowControl/>
              <w:autoSpaceDE/>
              <w:autoSpaceDN/>
              <w:rPr>
                <w:lang w:val="en-GB"/>
              </w:rPr>
            </w:pPr>
            <w:r w:rsidRPr="003B5D34">
              <w:rPr>
                <w:lang w:val="en-GB"/>
              </w:rPr>
              <w:t xml:space="preserve">  s=var(x)</w:t>
            </w:r>
          </w:p>
          <w:p w14:paraId="744CEE6E" w14:textId="77777777" w:rsidR="003B5D34" w:rsidRPr="003B5D34" w:rsidRDefault="003B5D34" w:rsidP="003B5D34">
            <w:pPr>
              <w:widowControl/>
              <w:autoSpaceDE/>
              <w:autoSpaceDN/>
              <w:rPr>
                <w:lang w:val="en-GB"/>
              </w:rPr>
            </w:pPr>
            <w:r w:rsidRPr="003B5D34">
              <w:rPr>
                <w:lang w:val="en-GB"/>
              </w:rPr>
              <w:t xml:space="preserve">  </w:t>
            </w:r>
            <w:proofErr w:type="spellStart"/>
            <w:r w:rsidRPr="003B5D34">
              <w:rPr>
                <w:lang w:val="en-GB"/>
              </w:rPr>
              <w:t>df</w:t>
            </w:r>
            <w:proofErr w:type="spellEnd"/>
            <w:r w:rsidRPr="003B5D34">
              <w:rPr>
                <w:lang w:val="en-GB"/>
              </w:rPr>
              <w:t>=n-1</w:t>
            </w:r>
          </w:p>
          <w:p w14:paraId="4663E653" w14:textId="77777777" w:rsidR="003B5D34" w:rsidRPr="003B5D34" w:rsidRDefault="003B5D34" w:rsidP="003B5D34">
            <w:pPr>
              <w:widowControl/>
              <w:autoSpaceDE/>
              <w:autoSpaceDN/>
              <w:rPr>
                <w:lang w:val="en-GB"/>
              </w:rPr>
            </w:pPr>
            <w:r w:rsidRPr="003B5D34">
              <w:rPr>
                <w:lang w:val="en-GB"/>
              </w:rPr>
              <w:t xml:space="preserve">  c(sqrt(</w:t>
            </w:r>
            <w:proofErr w:type="spellStart"/>
            <w:r w:rsidRPr="003B5D34">
              <w:rPr>
                <w:lang w:val="en-GB"/>
              </w:rPr>
              <w:t>df</w:t>
            </w:r>
            <w:proofErr w:type="spellEnd"/>
            <w:r w:rsidRPr="003B5D34">
              <w:rPr>
                <w:lang w:val="en-GB"/>
              </w:rPr>
              <w:t>*s/</w:t>
            </w:r>
            <w:proofErr w:type="spellStart"/>
            <w:r w:rsidRPr="003B5D34">
              <w:rPr>
                <w:lang w:val="en-GB"/>
              </w:rPr>
              <w:t>qchisq</w:t>
            </w:r>
            <w:proofErr w:type="spellEnd"/>
            <w:r w:rsidRPr="003B5D34">
              <w:rPr>
                <w:lang w:val="en-GB"/>
              </w:rPr>
              <w:t>(1-alpha/2,df)), sqrt(</w:t>
            </w:r>
            <w:proofErr w:type="spellStart"/>
            <w:r w:rsidRPr="003B5D34">
              <w:rPr>
                <w:lang w:val="en-GB"/>
              </w:rPr>
              <w:t>df</w:t>
            </w:r>
            <w:proofErr w:type="spellEnd"/>
            <w:r w:rsidRPr="003B5D34">
              <w:rPr>
                <w:lang w:val="en-GB"/>
              </w:rPr>
              <w:t>*s/</w:t>
            </w:r>
            <w:proofErr w:type="spellStart"/>
            <w:r w:rsidRPr="003B5D34">
              <w:rPr>
                <w:lang w:val="en-GB"/>
              </w:rPr>
              <w:t>qchisq</w:t>
            </w:r>
            <w:proofErr w:type="spellEnd"/>
            <w:r w:rsidRPr="003B5D34">
              <w:rPr>
                <w:lang w:val="en-GB"/>
              </w:rPr>
              <w:t>(alpha/2,df)))</w:t>
            </w:r>
          </w:p>
          <w:p w14:paraId="0187DB71" w14:textId="77777777" w:rsidR="003B5D34" w:rsidRPr="003B5D34" w:rsidRDefault="003B5D34" w:rsidP="003B5D34">
            <w:pPr>
              <w:widowControl/>
              <w:autoSpaceDE/>
              <w:autoSpaceDN/>
              <w:rPr>
                <w:lang w:val="en-GB"/>
              </w:rPr>
            </w:pPr>
            <w:r w:rsidRPr="003B5D34">
              <w:rPr>
                <w:lang w:val="en-GB"/>
              </w:rPr>
              <w:t>}</w:t>
            </w:r>
          </w:p>
          <w:p w14:paraId="53FA36FF" w14:textId="77777777" w:rsidR="003B5D34" w:rsidRPr="003B5D34" w:rsidRDefault="003B5D34" w:rsidP="003B5D34">
            <w:pPr>
              <w:widowControl/>
              <w:autoSpaceDE/>
              <w:autoSpaceDN/>
              <w:rPr>
                <w:lang w:val="en-GB"/>
              </w:rPr>
            </w:pPr>
          </w:p>
          <w:p w14:paraId="09815641" w14:textId="77777777" w:rsidR="003B5D34" w:rsidRDefault="003B5D34" w:rsidP="003B5D34">
            <w:pPr>
              <w:widowControl/>
              <w:autoSpaceDE/>
              <w:autoSpaceDN/>
              <w:rPr>
                <w:lang w:val="en-GB"/>
              </w:rPr>
            </w:pPr>
            <w:r w:rsidRPr="003B5D34">
              <w:rPr>
                <w:lang w:val="en-GB"/>
              </w:rPr>
              <w:t>var.conf.int(tire,0.05)</w:t>
            </w:r>
          </w:p>
          <w:p w14:paraId="66E1F62D" w14:textId="478E3169" w:rsidR="003B5D34" w:rsidRDefault="003B5D34" w:rsidP="003B5D34">
            <w:pPr>
              <w:widowControl/>
              <w:autoSpaceDE/>
              <w:autoSpaceDN/>
              <w:rPr>
                <w:lang w:val="en-GB"/>
              </w:rPr>
            </w:pPr>
            <w:r w:rsidRPr="003B5D34">
              <w:rPr>
                <w:noProof/>
                <w:lang w:val="en-GB"/>
              </w:rPr>
              <w:drawing>
                <wp:inline distT="0" distB="0" distL="0" distR="0" wp14:anchorId="350A7498" wp14:editId="3E4B7AFA">
                  <wp:extent cx="4085243" cy="3116911"/>
                  <wp:effectExtent l="0" t="0" r="0" b="7620"/>
                  <wp:docPr id="187055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5562" name=""/>
                          <pic:cNvPicPr/>
                        </pic:nvPicPr>
                        <pic:blipFill>
                          <a:blip r:embed="rId67"/>
                          <a:stretch>
                            <a:fillRect/>
                          </a:stretch>
                        </pic:blipFill>
                        <pic:spPr>
                          <a:xfrm>
                            <a:off x="0" y="0"/>
                            <a:ext cx="4107107" cy="3133593"/>
                          </a:xfrm>
                          <a:prstGeom prst="rect">
                            <a:avLst/>
                          </a:prstGeom>
                        </pic:spPr>
                      </pic:pic>
                    </a:graphicData>
                  </a:graphic>
                </wp:inline>
              </w:drawing>
            </w:r>
          </w:p>
          <w:p w14:paraId="41A66615" w14:textId="411CB047" w:rsidR="003B5D34" w:rsidRPr="003B5D34" w:rsidRDefault="003B5D34" w:rsidP="003B5D34">
            <w:pPr>
              <w:widowControl/>
              <w:autoSpaceDE/>
              <w:autoSpaceDN/>
              <w:rPr>
                <w:lang w:val="en-GB"/>
              </w:rPr>
            </w:pPr>
          </w:p>
        </w:tc>
      </w:tr>
      <w:tr w:rsidR="00D445E8" w14:paraId="1DFF9725" w14:textId="77777777" w:rsidTr="00B166E1">
        <w:trPr>
          <w:trHeight w:val="1624"/>
        </w:trPr>
        <w:tc>
          <w:tcPr>
            <w:tcW w:w="9016" w:type="dxa"/>
          </w:tcPr>
          <w:p w14:paraId="4EE4C474" w14:textId="77777777" w:rsidR="00D445E8" w:rsidRDefault="00D445E8" w:rsidP="00B166E1">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39518290" w14:textId="77777777" w:rsidR="00D445E8" w:rsidRDefault="00D445E8" w:rsidP="00B166E1">
            <w:pPr>
              <w:rPr>
                <w:bCs/>
                <w:color w:val="000000"/>
              </w:rPr>
            </w:pPr>
            <w:r>
              <w:rPr>
                <w:rFonts w:hint="eastAsia"/>
                <w:bCs/>
                <w:color w:val="000000"/>
              </w:rPr>
              <w:t>1 做的过程中遇到什么问题？如何解决的？</w:t>
            </w:r>
          </w:p>
          <w:p w14:paraId="070AA1C9" w14:textId="77777777" w:rsidR="00D445E8" w:rsidRDefault="00D445E8" w:rsidP="00B166E1">
            <w:pPr>
              <w:rPr>
                <w:bCs/>
                <w:color w:val="000000"/>
              </w:rPr>
            </w:pPr>
          </w:p>
          <w:p w14:paraId="3DED5CD5" w14:textId="77777777" w:rsidR="00D445E8" w:rsidRDefault="00D445E8" w:rsidP="00B166E1">
            <w:pPr>
              <w:rPr>
                <w:bCs/>
                <w:color w:val="000000"/>
              </w:rPr>
            </w:pPr>
          </w:p>
          <w:p w14:paraId="560F35CA" w14:textId="77777777" w:rsidR="00D445E8" w:rsidRPr="008779D2" w:rsidRDefault="00D445E8" w:rsidP="00B166E1">
            <w:pPr>
              <w:rPr>
                <w:bCs/>
                <w:color w:val="000000"/>
              </w:rPr>
            </w:pPr>
          </w:p>
          <w:p w14:paraId="208F5B21" w14:textId="77777777" w:rsidR="00D445E8" w:rsidRDefault="00D445E8" w:rsidP="00B166E1">
            <w:pPr>
              <w:rPr>
                <w:bCs/>
                <w:color w:val="000000"/>
              </w:rPr>
            </w:pPr>
            <w:r>
              <w:rPr>
                <w:rFonts w:hint="eastAsia"/>
                <w:bCs/>
                <w:color w:val="000000"/>
              </w:rPr>
              <w:t>2 知识总结与体会</w:t>
            </w:r>
          </w:p>
          <w:p w14:paraId="36A7C52D" w14:textId="2CCB1103" w:rsidR="00D445E8" w:rsidRPr="00D445E8" w:rsidRDefault="003B5D34" w:rsidP="00B166E1">
            <w:pPr>
              <w:rPr>
                <w:bCs/>
                <w:color w:val="000000"/>
                <w:lang w:val="en-US"/>
              </w:rPr>
            </w:pPr>
            <w:r w:rsidRPr="003B5D34">
              <w:rPr>
                <w:bCs/>
                <w:color w:val="000000"/>
                <w:lang w:val="en-US"/>
              </w:rPr>
              <w:t>本实验通过R语言实现对正态总体均值与方差的区间估计，加深了我对置信区间概念的理解。我们探讨了两种情况：方差已知与未知时均值的估计方法，利用t分布进行均值置信区间计算，使用卡方分布构造方差的置信区间。实验通过真实样本数据模拟，强化了理论知识与实际计算的结合，提升了我们对统计推断严谨性与适用条件的认识。同时学会了如何使用R语言进行置信区间的图示与函数封装，使得复杂的公式计算变得直观高效。该实验有助于为后续的假设检验与多样本分析打下扎实基础。</w:t>
            </w:r>
          </w:p>
          <w:p w14:paraId="5D440E10" w14:textId="77777777" w:rsidR="00D445E8" w:rsidRDefault="00D445E8" w:rsidP="00B166E1">
            <w:pPr>
              <w:rPr>
                <w:bCs/>
                <w:color w:val="000000"/>
              </w:rPr>
            </w:pPr>
          </w:p>
          <w:p w14:paraId="16DC56EE" w14:textId="77777777" w:rsidR="00D445E8" w:rsidRPr="00B24BBB" w:rsidRDefault="00D445E8" w:rsidP="00B166E1">
            <w:pPr>
              <w:rPr>
                <w:b/>
                <w:color w:val="000000"/>
                <w:szCs w:val="21"/>
              </w:rPr>
            </w:pPr>
          </w:p>
        </w:tc>
      </w:tr>
    </w:tbl>
    <w:p w14:paraId="71562022" w14:textId="77777777" w:rsidR="00D445E8" w:rsidRDefault="00D445E8" w:rsidP="00D445E8">
      <w:pPr>
        <w:spacing w:line="360" w:lineRule="auto"/>
      </w:pPr>
    </w:p>
    <w:p w14:paraId="5B30649E" w14:textId="6E36DEF8" w:rsidR="00D445E8" w:rsidRDefault="00D445E8" w:rsidP="00794DFE">
      <w:pPr>
        <w:spacing w:line="360" w:lineRule="auto"/>
      </w:pPr>
    </w:p>
    <w:p w14:paraId="4A14B83E" w14:textId="77777777" w:rsidR="00D445E8" w:rsidRDefault="00D445E8">
      <w:pPr>
        <w:widowControl/>
        <w:autoSpaceDE/>
        <w:autoSpaceDN/>
      </w:pPr>
      <w:r>
        <w:br w:type="page"/>
      </w:r>
    </w:p>
    <w:p w14:paraId="04F0F28A" w14:textId="62816DB6" w:rsidR="00D445E8" w:rsidRDefault="009057F6" w:rsidP="009057F6">
      <w:pPr>
        <w:pStyle w:val="3"/>
      </w:pPr>
      <w:r w:rsidRPr="009057F6">
        <w:rPr>
          <w:rFonts w:ascii="宋体" w:eastAsia="宋体" w:hAnsi="宋体" w:cs="宋体" w:hint="eastAsia"/>
        </w:rPr>
        <w:lastRenderedPageBreak/>
        <w:t>实验四</w:t>
      </w:r>
      <w:r w:rsidRPr="009057F6">
        <w:t xml:space="preserve"> </w:t>
      </w:r>
      <w:r w:rsidRPr="009057F6">
        <w:rPr>
          <w:rFonts w:ascii="宋体" w:eastAsia="宋体" w:hAnsi="宋体" w:cs="宋体" w:hint="eastAsia"/>
        </w:rPr>
        <w:t>两个正态总体均值差与方差比的区间估计</w:t>
      </w:r>
    </w:p>
    <w:tbl>
      <w:tblPr>
        <w:tblW w:w="9016"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D445E8" w14:paraId="7F6FB616" w14:textId="77777777" w:rsidTr="00B166E1">
        <w:trPr>
          <w:trHeight w:val="1176"/>
        </w:trPr>
        <w:tc>
          <w:tcPr>
            <w:tcW w:w="9016" w:type="dxa"/>
          </w:tcPr>
          <w:p w14:paraId="2A955799" w14:textId="77777777" w:rsidR="00D445E8" w:rsidRPr="00B24BBB" w:rsidRDefault="00D445E8" w:rsidP="00B166E1">
            <w:pPr>
              <w:snapToGrid w:val="0"/>
              <w:spacing w:before="120" w:after="120"/>
              <w:rPr>
                <w:b/>
                <w:bCs/>
                <w:color w:val="000000"/>
              </w:rPr>
            </w:pPr>
            <w:r w:rsidRPr="00B24BBB">
              <w:rPr>
                <w:b/>
                <w:bCs/>
                <w:color w:val="000000"/>
              </w:rPr>
              <w:t>一、实验目的：</w:t>
            </w:r>
          </w:p>
          <w:p w14:paraId="36CD631A" w14:textId="77777777" w:rsidR="009057F6" w:rsidRDefault="009057F6" w:rsidP="00B166E1">
            <w:pPr>
              <w:ind w:left="59"/>
              <w:rPr>
                <w:rFonts w:asciiTheme="minorEastAsia" w:hAnsiTheme="minorEastAsia"/>
                <w:szCs w:val="21"/>
              </w:rPr>
            </w:pPr>
            <w:r w:rsidRPr="009057F6">
              <w:rPr>
                <w:rFonts w:asciiTheme="minorEastAsia" w:hAnsiTheme="minorEastAsia"/>
                <w:szCs w:val="21"/>
              </w:rPr>
              <w:t xml:space="preserve">1.加深对置信区间的理解 </w:t>
            </w:r>
          </w:p>
          <w:p w14:paraId="6F62E869" w14:textId="77777777" w:rsidR="009057F6" w:rsidRDefault="009057F6" w:rsidP="00B166E1">
            <w:pPr>
              <w:ind w:left="59"/>
              <w:rPr>
                <w:rFonts w:asciiTheme="minorEastAsia" w:hAnsiTheme="minorEastAsia"/>
                <w:szCs w:val="21"/>
              </w:rPr>
            </w:pPr>
            <w:r w:rsidRPr="009057F6">
              <w:rPr>
                <w:rFonts w:asciiTheme="minorEastAsia" w:hAnsiTheme="minorEastAsia"/>
                <w:szCs w:val="21"/>
              </w:rPr>
              <w:t xml:space="preserve">2.两个正态总体均值差的置信区间 </w:t>
            </w:r>
          </w:p>
          <w:p w14:paraId="5F4544DD" w14:textId="005F9EFC" w:rsidR="00D445E8" w:rsidRDefault="009057F6" w:rsidP="00B166E1">
            <w:pPr>
              <w:ind w:left="59"/>
            </w:pPr>
            <w:r w:rsidRPr="009057F6">
              <w:rPr>
                <w:rFonts w:asciiTheme="minorEastAsia" w:hAnsiTheme="minorEastAsia"/>
                <w:szCs w:val="21"/>
              </w:rPr>
              <w:t>3.两个正态总体方差比的置信区间</w:t>
            </w:r>
          </w:p>
        </w:tc>
      </w:tr>
      <w:tr w:rsidR="00D445E8" w14:paraId="0C99E2AA" w14:textId="77777777" w:rsidTr="00B166E1">
        <w:trPr>
          <w:trHeight w:val="1640"/>
        </w:trPr>
        <w:tc>
          <w:tcPr>
            <w:tcW w:w="9016" w:type="dxa"/>
          </w:tcPr>
          <w:p w14:paraId="7BA96818" w14:textId="77777777" w:rsidR="00D445E8" w:rsidRPr="00B24BBB" w:rsidRDefault="00D445E8" w:rsidP="00B166E1">
            <w:pPr>
              <w:snapToGrid w:val="0"/>
              <w:spacing w:before="120" w:after="120"/>
              <w:rPr>
                <w:b/>
                <w:bCs/>
                <w:color w:val="000000"/>
              </w:rPr>
            </w:pPr>
            <w:r w:rsidRPr="00B24BBB">
              <w:rPr>
                <w:b/>
                <w:bCs/>
                <w:color w:val="000000"/>
              </w:rPr>
              <w:t>二、实验环境：</w:t>
            </w:r>
          </w:p>
          <w:p w14:paraId="2D0B5589" w14:textId="77777777" w:rsidR="00D445E8" w:rsidRPr="00607B97" w:rsidRDefault="00D445E8" w:rsidP="00D445E8">
            <w:pPr>
              <w:pStyle w:val="a7"/>
              <w:numPr>
                <w:ilvl w:val="0"/>
                <w:numId w:val="46"/>
              </w:numPr>
              <w:autoSpaceDE/>
              <w:autoSpaceDN/>
              <w:spacing w:line="360" w:lineRule="auto"/>
              <w:rPr>
                <w:rFonts w:ascii="Times New Roman" w:eastAsia="宋体" w:hAnsi="Times New Roman" w:cs="Times New Roman"/>
              </w:rPr>
            </w:pPr>
            <w:r w:rsidRPr="00607B97">
              <w:rPr>
                <w:rFonts w:ascii="Times New Roman" w:eastAsia="宋体" w:hAnsi="Times New Roman" w:cs="Times New Roman"/>
              </w:rPr>
              <w:t>操作系统：</w:t>
            </w:r>
            <w:r>
              <w:rPr>
                <w:rFonts w:ascii="Times New Roman" w:eastAsia="宋体" w:hAnsi="Times New Roman" w:cs="Times New Roman" w:hint="eastAsia"/>
              </w:rPr>
              <w:t>Win</w:t>
            </w:r>
          </w:p>
          <w:p w14:paraId="26DD2324" w14:textId="77777777" w:rsidR="00D445E8" w:rsidRDefault="00D445E8" w:rsidP="00B166E1">
            <w:pPr>
              <w:widowControl/>
              <w:autoSpaceDE/>
              <w:autoSpaceDN/>
              <w:ind w:left="59"/>
            </w:pPr>
            <w:r>
              <w:rPr>
                <w:rFonts w:hint="eastAsia"/>
              </w:rPr>
              <w:t>环境： R编译器及R</w:t>
            </w:r>
            <w:r>
              <w:t>Studio</w:t>
            </w:r>
          </w:p>
        </w:tc>
      </w:tr>
      <w:tr w:rsidR="00D445E8" w14:paraId="42631D14" w14:textId="77777777" w:rsidTr="00B166E1">
        <w:trPr>
          <w:trHeight w:val="1176"/>
        </w:trPr>
        <w:tc>
          <w:tcPr>
            <w:tcW w:w="9016" w:type="dxa"/>
          </w:tcPr>
          <w:p w14:paraId="06994B49" w14:textId="77777777" w:rsidR="00D445E8" w:rsidRDefault="00D445E8" w:rsidP="00B166E1">
            <w:pPr>
              <w:snapToGrid w:val="0"/>
              <w:spacing w:before="120" w:after="120"/>
              <w:rPr>
                <w:b/>
                <w:bCs/>
                <w:color w:val="000000"/>
              </w:rPr>
            </w:pPr>
            <w:r w:rsidRPr="00B24BBB">
              <w:rPr>
                <w:b/>
                <w:bCs/>
                <w:color w:val="000000"/>
              </w:rPr>
              <w:t>三、实验内容、要求</w:t>
            </w:r>
          </w:p>
          <w:p w14:paraId="41E9D37C" w14:textId="77777777" w:rsidR="00D445E8" w:rsidRDefault="00D445E8" w:rsidP="00B166E1">
            <w:pPr>
              <w:widowControl/>
              <w:autoSpaceDE/>
              <w:autoSpaceDN/>
              <w:ind w:left="59"/>
            </w:pPr>
            <w:r>
              <w:t xml:space="preserve">      </w:t>
            </w:r>
            <w:r>
              <w:rPr>
                <w:rFonts w:hint="eastAsia"/>
              </w:rPr>
              <w:t>见实验指导书</w:t>
            </w:r>
          </w:p>
        </w:tc>
      </w:tr>
      <w:tr w:rsidR="00D445E8" w:rsidRPr="009057F6" w14:paraId="233B2552" w14:textId="77777777" w:rsidTr="00B166E1">
        <w:trPr>
          <w:trHeight w:val="1624"/>
        </w:trPr>
        <w:tc>
          <w:tcPr>
            <w:tcW w:w="9016" w:type="dxa"/>
          </w:tcPr>
          <w:p w14:paraId="6F5F6AB8" w14:textId="77777777" w:rsidR="00D445E8" w:rsidRDefault="00D445E8" w:rsidP="00B166E1">
            <w:pPr>
              <w:rPr>
                <w:b/>
                <w:color w:val="000000"/>
                <w:szCs w:val="21"/>
              </w:rPr>
            </w:pPr>
            <w:r w:rsidRPr="00B24BBB">
              <w:rPr>
                <w:b/>
                <w:color w:val="000000"/>
                <w:szCs w:val="21"/>
              </w:rPr>
              <w:t>四、</w:t>
            </w:r>
            <w:r>
              <w:rPr>
                <w:rFonts w:hint="eastAsia"/>
                <w:b/>
                <w:color w:val="000000"/>
                <w:szCs w:val="21"/>
              </w:rPr>
              <w:t>实验步骤</w:t>
            </w:r>
            <w:r>
              <w:rPr>
                <w:rFonts w:hint="eastAsia"/>
                <w:b/>
                <w:bCs/>
                <w:color w:val="000000"/>
              </w:rPr>
              <w:t>（对实验步骤的说明应该能够保证根据该说明即可重复完整的实验内容，得到正确结果。）</w:t>
            </w:r>
          </w:p>
          <w:p w14:paraId="3A8E089C" w14:textId="77777777" w:rsidR="00D445E8" w:rsidRPr="00D03384" w:rsidRDefault="00D445E8" w:rsidP="00B166E1">
            <w:pPr>
              <w:ind w:firstLineChars="100" w:firstLine="220"/>
              <w:rPr>
                <w:b/>
                <w:color w:val="000000"/>
                <w:szCs w:val="21"/>
              </w:rPr>
            </w:pPr>
            <w:r>
              <w:rPr>
                <w:rFonts w:hint="eastAsia"/>
                <w:bCs/>
                <w:color w:val="000000"/>
              </w:rPr>
              <w:t>输入的指令、代码、运行结果及截图。</w:t>
            </w:r>
          </w:p>
          <w:p w14:paraId="09211C29" w14:textId="77777777" w:rsidR="00D445E8" w:rsidRDefault="009057F6" w:rsidP="00B166E1">
            <w:pPr>
              <w:widowControl/>
              <w:autoSpaceDE/>
              <w:autoSpaceDN/>
              <w:ind w:left="59"/>
            </w:pPr>
            <w:r>
              <w:rPr>
                <w:rFonts w:hint="eastAsia"/>
              </w:rPr>
              <w:t>例题一.</w:t>
            </w:r>
          </w:p>
          <w:p w14:paraId="0D46B94E" w14:textId="77777777" w:rsidR="009057F6" w:rsidRPr="009057F6" w:rsidRDefault="009057F6" w:rsidP="009057F6">
            <w:pPr>
              <w:widowControl/>
              <w:autoSpaceDE/>
              <w:autoSpaceDN/>
              <w:ind w:left="59"/>
              <w:rPr>
                <w:lang w:val="en-GB"/>
              </w:rPr>
            </w:pPr>
            <w:r w:rsidRPr="009057F6">
              <w:rPr>
                <w:lang w:val="en-GB"/>
              </w:rPr>
              <w:t>A = c(0.143, 0.142, 0.143, 0.137)</w:t>
            </w:r>
          </w:p>
          <w:p w14:paraId="6D3FACF7" w14:textId="77777777" w:rsidR="009057F6" w:rsidRPr="009057F6" w:rsidRDefault="009057F6" w:rsidP="009057F6">
            <w:pPr>
              <w:widowControl/>
              <w:autoSpaceDE/>
              <w:autoSpaceDN/>
              <w:ind w:left="59"/>
              <w:rPr>
                <w:lang w:val="en-GB"/>
              </w:rPr>
            </w:pPr>
            <w:r w:rsidRPr="009057F6">
              <w:rPr>
                <w:lang w:val="en-GB"/>
              </w:rPr>
              <w:t>B = c(0.138, 0.14, 0.134, 0.138, 0.142)</w:t>
            </w:r>
          </w:p>
          <w:p w14:paraId="3EDB7272" w14:textId="77777777" w:rsidR="009057F6" w:rsidRPr="009057F6" w:rsidRDefault="009057F6" w:rsidP="009057F6">
            <w:pPr>
              <w:widowControl/>
              <w:autoSpaceDE/>
              <w:autoSpaceDN/>
              <w:ind w:left="59"/>
              <w:rPr>
                <w:lang w:val="en-GB"/>
              </w:rPr>
            </w:pPr>
          </w:p>
          <w:p w14:paraId="4F0478A9" w14:textId="77777777" w:rsidR="009057F6" w:rsidRDefault="009057F6" w:rsidP="009057F6">
            <w:pPr>
              <w:widowControl/>
              <w:autoSpaceDE/>
              <w:autoSpaceDN/>
              <w:ind w:left="59"/>
              <w:rPr>
                <w:lang w:val="en-GB"/>
              </w:rPr>
            </w:pPr>
            <w:proofErr w:type="spellStart"/>
            <w:r w:rsidRPr="009057F6">
              <w:rPr>
                <w:lang w:val="en-GB"/>
              </w:rPr>
              <w:t>t.test</w:t>
            </w:r>
            <w:proofErr w:type="spellEnd"/>
            <w:r w:rsidRPr="009057F6">
              <w:rPr>
                <w:lang w:val="en-GB"/>
              </w:rPr>
              <w:t xml:space="preserve">(A, B, </w:t>
            </w:r>
            <w:proofErr w:type="spellStart"/>
            <w:r w:rsidRPr="009057F6">
              <w:rPr>
                <w:lang w:val="en-GB"/>
              </w:rPr>
              <w:t>var.equal</w:t>
            </w:r>
            <w:proofErr w:type="spellEnd"/>
            <w:r w:rsidRPr="009057F6">
              <w:rPr>
                <w:lang w:val="en-GB"/>
              </w:rPr>
              <w:t xml:space="preserve"> = TRUE)</w:t>
            </w:r>
          </w:p>
          <w:p w14:paraId="5C6174DB" w14:textId="77777777" w:rsidR="009057F6" w:rsidRDefault="009057F6" w:rsidP="009057F6">
            <w:pPr>
              <w:widowControl/>
              <w:autoSpaceDE/>
              <w:autoSpaceDN/>
              <w:ind w:left="59"/>
              <w:rPr>
                <w:lang w:val="en-GB"/>
              </w:rPr>
            </w:pPr>
            <w:r w:rsidRPr="009057F6">
              <w:rPr>
                <w:noProof/>
                <w:lang w:val="en-GB"/>
              </w:rPr>
              <w:drawing>
                <wp:inline distT="0" distB="0" distL="0" distR="0" wp14:anchorId="1E51C26A" wp14:editId="419C1095">
                  <wp:extent cx="5276850" cy="2028190"/>
                  <wp:effectExtent l="0" t="0" r="0" b="0"/>
                  <wp:docPr id="257985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5972" name=""/>
                          <pic:cNvPicPr/>
                        </pic:nvPicPr>
                        <pic:blipFill>
                          <a:blip r:embed="rId68"/>
                          <a:stretch>
                            <a:fillRect/>
                          </a:stretch>
                        </pic:blipFill>
                        <pic:spPr>
                          <a:xfrm>
                            <a:off x="0" y="0"/>
                            <a:ext cx="5276850" cy="2028190"/>
                          </a:xfrm>
                          <a:prstGeom prst="rect">
                            <a:avLst/>
                          </a:prstGeom>
                        </pic:spPr>
                      </pic:pic>
                    </a:graphicData>
                  </a:graphic>
                </wp:inline>
              </w:drawing>
            </w:r>
          </w:p>
          <w:p w14:paraId="4DB27A62" w14:textId="77777777" w:rsidR="009057F6" w:rsidRDefault="009057F6" w:rsidP="009057F6">
            <w:pPr>
              <w:widowControl/>
              <w:autoSpaceDE/>
              <w:autoSpaceDN/>
              <w:ind w:left="59"/>
              <w:rPr>
                <w:lang w:val="en-GB"/>
              </w:rPr>
            </w:pPr>
          </w:p>
          <w:p w14:paraId="440CD53F" w14:textId="77777777" w:rsidR="009057F6" w:rsidRDefault="009057F6" w:rsidP="009057F6">
            <w:pPr>
              <w:widowControl/>
              <w:autoSpaceDE/>
              <w:autoSpaceDN/>
              <w:ind w:left="59"/>
              <w:rPr>
                <w:lang w:val="en-GB"/>
              </w:rPr>
            </w:pPr>
            <w:r>
              <w:rPr>
                <w:rFonts w:hint="eastAsia"/>
                <w:lang w:val="en-GB"/>
              </w:rPr>
              <w:t>例题二.</w:t>
            </w:r>
          </w:p>
          <w:p w14:paraId="72D06755" w14:textId="77777777" w:rsidR="009057F6" w:rsidRDefault="009057F6" w:rsidP="009057F6">
            <w:pPr>
              <w:widowControl/>
              <w:autoSpaceDE/>
              <w:autoSpaceDN/>
              <w:ind w:left="59"/>
              <w:rPr>
                <w:lang w:val="en-GB"/>
              </w:rPr>
            </w:pPr>
            <w:proofErr w:type="spellStart"/>
            <w:r w:rsidRPr="009057F6">
              <w:rPr>
                <w:lang w:val="en-GB"/>
              </w:rPr>
              <w:t>var.test</w:t>
            </w:r>
            <w:proofErr w:type="spellEnd"/>
            <w:r w:rsidRPr="009057F6">
              <w:rPr>
                <w:lang w:val="en-GB"/>
              </w:rPr>
              <w:t>(A, B)</w:t>
            </w:r>
          </w:p>
          <w:p w14:paraId="75ED1492" w14:textId="0918059D" w:rsidR="009057F6" w:rsidRPr="009057F6" w:rsidRDefault="009057F6" w:rsidP="009057F6">
            <w:pPr>
              <w:widowControl/>
              <w:autoSpaceDE/>
              <w:autoSpaceDN/>
              <w:ind w:left="59"/>
              <w:rPr>
                <w:lang w:val="en-GB"/>
              </w:rPr>
            </w:pPr>
            <w:r w:rsidRPr="009057F6">
              <w:rPr>
                <w:noProof/>
                <w:lang w:val="en-GB"/>
              </w:rPr>
              <w:drawing>
                <wp:inline distT="0" distB="0" distL="0" distR="0" wp14:anchorId="799C1BFE" wp14:editId="5E30A5B8">
                  <wp:extent cx="4569250" cy="1828800"/>
                  <wp:effectExtent l="0" t="0" r="3175" b="0"/>
                  <wp:docPr id="672468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68330" name=""/>
                          <pic:cNvPicPr/>
                        </pic:nvPicPr>
                        <pic:blipFill>
                          <a:blip r:embed="rId69"/>
                          <a:stretch>
                            <a:fillRect/>
                          </a:stretch>
                        </pic:blipFill>
                        <pic:spPr>
                          <a:xfrm>
                            <a:off x="0" y="0"/>
                            <a:ext cx="4587399" cy="1836064"/>
                          </a:xfrm>
                          <a:prstGeom prst="rect">
                            <a:avLst/>
                          </a:prstGeom>
                        </pic:spPr>
                      </pic:pic>
                    </a:graphicData>
                  </a:graphic>
                </wp:inline>
              </w:drawing>
            </w:r>
          </w:p>
        </w:tc>
      </w:tr>
      <w:tr w:rsidR="00D445E8" w14:paraId="0A42C447" w14:textId="77777777" w:rsidTr="00B166E1">
        <w:trPr>
          <w:trHeight w:val="1624"/>
        </w:trPr>
        <w:tc>
          <w:tcPr>
            <w:tcW w:w="9016" w:type="dxa"/>
          </w:tcPr>
          <w:p w14:paraId="2F136D11" w14:textId="77777777" w:rsidR="00D445E8" w:rsidRDefault="00D445E8" w:rsidP="00B166E1">
            <w:pPr>
              <w:rPr>
                <w:b/>
                <w:color w:val="000000"/>
                <w:szCs w:val="21"/>
              </w:rPr>
            </w:pPr>
            <w:r>
              <w:rPr>
                <w:rFonts w:hint="eastAsia"/>
                <w:b/>
                <w:color w:val="000000"/>
                <w:szCs w:val="21"/>
              </w:rPr>
              <w:lastRenderedPageBreak/>
              <w:t>五、实验结果与分析</w:t>
            </w:r>
            <w:r>
              <w:rPr>
                <w:b/>
                <w:szCs w:val="21"/>
              </w:rPr>
              <w:t>(</w:t>
            </w:r>
            <w:r>
              <w:rPr>
                <w:rFonts w:hint="eastAsia"/>
                <w:b/>
                <w:szCs w:val="21"/>
              </w:rPr>
              <w:t>可以是实验详细设计、数据结构定义、算法源程序、流程图、算法时空复杂度分析等任意心得体会</w:t>
            </w:r>
            <w:r>
              <w:rPr>
                <w:b/>
                <w:szCs w:val="21"/>
              </w:rPr>
              <w:t>)</w:t>
            </w:r>
            <w:r>
              <w:rPr>
                <w:rFonts w:hint="eastAsia"/>
                <w:b/>
                <w:szCs w:val="21"/>
              </w:rPr>
              <w:t>：</w:t>
            </w:r>
          </w:p>
          <w:p w14:paraId="174BFA72" w14:textId="77777777" w:rsidR="00D445E8" w:rsidRDefault="00D445E8" w:rsidP="00B166E1">
            <w:pPr>
              <w:rPr>
                <w:bCs/>
                <w:color w:val="000000"/>
              </w:rPr>
            </w:pPr>
            <w:r>
              <w:rPr>
                <w:rFonts w:hint="eastAsia"/>
                <w:bCs/>
                <w:color w:val="000000"/>
              </w:rPr>
              <w:t>1 做的过程中遇到什么问题？如何解决的？</w:t>
            </w:r>
          </w:p>
          <w:p w14:paraId="58D3B603" w14:textId="77777777" w:rsidR="00D445E8" w:rsidRDefault="00D445E8" w:rsidP="00B166E1">
            <w:pPr>
              <w:rPr>
                <w:bCs/>
                <w:color w:val="000000"/>
              </w:rPr>
            </w:pPr>
          </w:p>
          <w:p w14:paraId="4CFA7FAF" w14:textId="77777777" w:rsidR="00D445E8" w:rsidRDefault="00D445E8" w:rsidP="00B166E1">
            <w:pPr>
              <w:rPr>
                <w:bCs/>
                <w:color w:val="000000"/>
              </w:rPr>
            </w:pPr>
          </w:p>
          <w:p w14:paraId="41013A4F" w14:textId="77777777" w:rsidR="00D445E8" w:rsidRPr="008779D2" w:rsidRDefault="00D445E8" w:rsidP="00B166E1">
            <w:pPr>
              <w:rPr>
                <w:bCs/>
                <w:color w:val="000000"/>
              </w:rPr>
            </w:pPr>
          </w:p>
          <w:p w14:paraId="6726CB74" w14:textId="77777777" w:rsidR="00D445E8" w:rsidRDefault="00D445E8" w:rsidP="00B166E1">
            <w:pPr>
              <w:rPr>
                <w:bCs/>
                <w:color w:val="000000"/>
              </w:rPr>
            </w:pPr>
            <w:r>
              <w:rPr>
                <w:rFonts w:hint="eastAsia"/>
                <w:bCs/>
                <w:color w:val="000000"/>
              </w:rPr>
              <w:t>2 知识总结与体会</w:t>
            </w:r>
          </w:p>
          <w:p w14:paraId="56580A6A" w14:textId="7EC6DCB2" w:rsidR="00D445E8" w:rsidRDefault="009057F6" w:rsidP="009057F6">
            <w:pPr>
              <w:rPr>
                <w:bCs/>
                <w:color w:val="000000"/>
                <w:lang w:val="en-US"/>
              </w:rPr>
            </w:pPr>
            <w:r w:rsidRPr="009057F6">
              <w:rPr>
                <w:bCs/>
                <w:color w:val="000000"/>
                <w:lang w:val="en-US"/>
              </w:rPr>
              <w:t xml:space="preserve">本实验通过R语言对两个正态总体的均值差和方差比进行了区间估计，掌握了t检验和F检验在不同条件下的应用。利用 </w:t>
            </w:r>
            <w:proofErr w:type="spellStart"/>
            <w:r w:rsidRPr="009057F6">
              <w:rPr>
                <w:bCs/>
                <w:color w:val="000000"/>
                <w:lang w:val="en-US"/>
              </w:rPr>
              <w:t>t.test</w:t>
            </w:r>
            <w:proofErr w:type="spellEnd"/>
            <w:r w:rsidRPr="009057F6">
              <w:rPr>
                <w:bCs/>
                <w:color w:val="000000"/>
                <w:lang w:val="en-US"/>
              </w:rPr>
              <w:t xml:space="preserve"> 和 </w:t>
            </w:r>
            <w:proofErr w:type="spellStart"/>
            <w:r w:rsidRPr="009057F6">
              <w:rPr>
                <w:bCs/>
                <w:color w:val="000000"/>
                <w:lang w:val="en-US"/>
              </w:rPr>
              <w:t>var.test</w:t>
            </w:r>
            <w:proofErr w:type="spellEnd"/>
            <w:r w:rsidRPr="009057F6">
              <w:rPr>
                <w:bCs/>
                <w:color w:val="000000"/>
                <w:lang w:val="en-US"/>
              </w:rPr>
              <w:t xml:space="preserve"> 函数，能够快速得出置信区间并结合P值进行统计推断。实验结果显示，两组导线在均值和方差上均无显著差异，说明在小样本下推断存在一定不确定性。本实验强化了对置信区间含义、两总体比较方法以及分布上分位点应用的理解，为后续假设检验打下了实践基础。</w:t>
            </w:r>
          </w:p>
          <w:p w14:paraId="063F7E12" w14:textId="77777777" w:rsidR="009057F6" w:rsidRPr="00D445E8" w:rsidRDefault="009057F6" w:rsidP="009057F6">
            <w:pPr>
              <w:rPr>
                <w:bCs/>
                <w:color w:val="000000"/>
                <w:lang w:val="en-US"/>
              </w:rPr>
            </w:pPr>
          </w:p>
          <w:p w14:paraId="0A946638" w14:textId="77777777" w:rsidR="00D445E8" w:rsidRDefault="00D445E8" w:rsidP="00B166E1">
            <w:pPr>
              <w:rPr>
                <w:bCs/>
                <w:color w:val="000000"/>
              </w:rPr>
            </w:pPr>
          </w:p>
          <w:p w14:paraId="7A22206C" w14:textId="77777777" w:rsidR="00D445E8" w:rsidRPr="00B24BBB" w:rsidRDefault="00D445E8" w:rsidP="00B166E1">
            <w:pPr>
              <w:rPr>
                <w:b/>
                <w:color w:val="000000"/>
                <w:szCs w:val="21"/>
              </w:rPr>
            </w:pPr>
          </w:p>
        </w:tc>
      </w:tr>
    </w:tbl>
    <w:p w14:paraId="3E7080C7" w14:textId="77777777" w:rsidR="00D445E8" w:rsidRDefault="00D445E8" w:rsidP="00D445E8">
      <w:pPr>
        <w:spacing w:line="360" w:lineRule="auto"/>
      </w:pPr>
    </w:p>
    <w:p w14:paraId="47CBBDA3" w14:textId="03D0EFC8" w:rsidR="00D445E8" w:rsidRDefault="00D445E8" w:rsidP="00794DFE">
      <w:pPr>
        <w:spacing w:line="360" w:lineRule="auto"/>
      </w:pPr>
    </w:p>
    <w:p w14:paraId="018B83C8" w14:textId="17642461" w:rsidR="00D445E8" w:rsidRDefault="00D445E8">
      <w:pPr>
        <w:widowControl/>
        <w:autoSpaceDE/>
        <w:autoSpaceDN/>
      </w:pPr>
    </w:p>
    <w:sectPr w:rsidR="00D445E8" w:rsidSect="00C91FB9">
      <w:headerReference w:type="default" r:id="rId70"/>
      <w:type w:val="continuous"/>
      <w:pgSz w:w="11910" w:h="16840" w:code="9"/>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65396" w14:textId="77777777" w:rsidR="0014084E" w:rsidRDefault="0014084E">
      <w:r>
        <w:separator/>
      </w:r>
    </w:p>
  </w:endnote>
  <w:endnote w:type="continuationSeparator" w:id="0">
    <w:p w14:paraId="0C2BE140" w14:textId="77777777" w:rsidR="0014084E" w:rsidRDefault="00140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仿宋">
    <w:panose1 w:val="02010609060101010101"/>
    <w:charset w:val="86"/>
    <w:family w:val="modern"/>
    <w:pitch w:val="fixed"/>
    <w:sig w:usb0="800002BF" w:usb1="38CF7CFA"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61D0C" w14:textId="77777777" w:rsidR="009D57C9" w:rsidRDefault="009D57C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2CD9A" w14:textId="77777777" w:rsidR="001D69B2" w:rsidRDefault="003E658A">
    <w:pPr>
      <w:pStyle w:val="a5"/>
    </w:pPr>
    <w:r>
      <w:rPr>
        <w:noProof/>
        <w:lang w:val="en-US" w:bidi="ar-SA"/>
      </w:rPr>
      <mc:AlternateContent>
        <mc:Choice Requires="wps">
          <w:drawing>
            <wp:anchor distT="0" distB="0" distL="114300" distR="114300" simplePos="0" relativeHeight="251659264" behindDoc="0" locked="0" layoutInCell="1" allowOverlap="1" wp14:anchorId="18AA80E1" wp14:editId="601EF7CD">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28AA6F" w14:textId="79D8AA34" w:rsidR="001D69B2" w:rsidRDefault="003E658A">
                          <w:pPr>
                            <w:pStyle w:val="a5"/>
                          </w:pPr>
                          <w:r>
                            <w:rPr>
                              <w:rFonts w:hint="eastAsia"/>
                            </w:rPr>
                            <w:fldChar w:fldCharType="begin"/>
                          </w:r>
                          <w:r>
                            <w:rPr>
                              <w:rFonts w:hint="eastAsia"/>
                            </w:rPr>
                            <w:instrText xml:space="preserve"> PAGE  \* MERGEFORMAT </w:instrText>
                          </w:r>
                          <w:r>
                            <w:rPr>
                              <w:rFonts w:hint="eastAsia"/>
                            </w:rPr>
                            <w:fldChar w:fldCharType="separate"/>
                          </w:r>
                          <w:r w:rsidR="00791E6C">
                            <w:rPr>
                              <w:noProof/>
                            </w:rPr>
                            <w:t>19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AA80E1" id="_x0000_t202" coordsize="21600,21600" o:spt="202" path="m,l,21600r21600,l21600,xe">
              <v:stroke joinstyle="miter"/>
              <v:path gradientshapeok="t" o:connecttype="rect"/>
            </v:shapetype>
            <v:shape id="文本框 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B28AA6F" w14:textId="79D8AA34" w:rsidR="001D69B2" w:rsidRDefault="003E658A">
                    <w:pPr>
                      <w:pStyle w:val="a5"/>
                    </w:pPr>
                    <w:r>
                      <w:rPr>
                        <w:rFonts w:hint="eastAsia"/>
                      </w:rPr>
                      <w:fldChar w:fldCharType="begin"/>
                    </w:r>
                    <w:r>
                      <w:rPr>
                        <w:rFonts w:hint="eastAsia"/>
                      </w:rPr>
                      <w:instrText xml:space="preserve"> PAGE  \* MERGEFORMAT </w:instrText>
                    </w:r>
                    <w:r>
                      <w:rPr>
                        <w:rFonts w:hint="eastAsia"/>
                      </w:rPr>
                      <w:fldChar w:fldCharType="separate"/>
                    </w:r>
                    <w:r w:rsidR="00791E6C">
                      <w:rPr>
                        <w:noProof/>
                      </w:rPr>
                      <w:t>19</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138F9" w14:textId="77777777" w:rsidR="009D57C9" w:rsidRDefault="009D57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9AB85" w14:textId="77777777" w:rsidR="0014084E" w:rsidRDefault="0014084E">
      <w:r>
        <w:separator/>
      </w:r>
    </w:p>
  </w:footnote>
  <w:footnote w:type="continuationSeparator" w:id="0">
    <w:p w14:paraId="30C4D724" w14:textId="77777777" w:rsidR="0014084E" w:rsidRDefault="00140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4F86F" w14:textId="77777777" w:rsidR="009D57C9" w:rsidRDefault="009D57C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E025E6" w14:textId="7363E8DB" w:rsidR="001D69B2" w:rsidRDefault="002A48F7">
    <w:pPr>
      <w:pStyle w:val="a6"/>
      <w:rPr>
        <w:rFonts w:ascii="仿宋" w:eastAsia="仿宋" w:hAnsi="仿宋" w:cs="仿宋"/>
        <w:sz w:val="21"/>
        <w:szCs w:val="21"/>
        <w:lang w:val="en-US"/>
      </w:rPr>
    </w:pPr>
    <w:r>
      <w:rPr>
        <w:rFonts w:ascii="仿宋" w:eastAsia="仿宋" w:hAnsi="仿宋" w:cs="仿宋" w:hint="eastAsia"/>
        <w:sz w:val="21"/>
        <w:szCs w:val="21"/>
        <w:lang w:val="en-US"/>
      </w:rPr>
      <w:t>统计软件实践课程</w:t>
    </w:r>
    <w:r w:rsidR="003E658A">
      <w:rPr>
        <w:rFonts w:ascii="仿宋" w:eastAsia="仿宋" w:hAnsi="仿宋" w:cs="仿宋" w:hint="eastAsia"/>
        <w:sz w:val="21"/>
        <w:szCs w:val="21"/>
        <w:lang w:val="en-US"/>
      </w:rPr>
      <w:t xml:space="preserve">                                  </w:t>
    </w:r>
    <w:r w:rsidR="003E658A">
      <w:rPr>
        <w:rFonts w:ascii="仿宋" w:eastAsia="仿宋" w:hAnsi="仿宋" w:cs="仿宋"/>
        <w:noProof/>
        <w:sz w:val="21"/>
        <w:szCs w:val="21"/>
        <w:lang w:val="en-US" w:bidi="ar-SA"/>
      </w:rPr>
      <w:drawing>
        <wp:inline distT="0" distB="0" distL="114300" distR="114300" wp14:anchorId="494842B8" wp14:editId="74346242">
          <wp:extent cx="1822450" cy="212725"/>
          <wp:effectExtent l="0" t="0" r="6350" b="15875"/>
          <wp:docPr id="14" name="图片 14" descr="1592267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92267116(1)"/>
                  <pic:cNvPicPr>
                    <a:picLocks noChangeAspect="1"/>
                  </pic:cNvPicPr>
                </pic:nvPicPr>
                <pic:blipFill>
                  <a:blip r:embed="rId1"/>
                  <a:stretch>
                    <a:fillRect/>
                  </a:stretch>
                </pic:blipFill>
                <pic:spPr>
                  <a:xfrm>
                    <a:off x="0" y="0"/>
                    <a:ext cx="1822450" cy="2127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75694" w14:textId="77777777" w:rsidR="009D57C9" w:rsidRDefault="009D57C9">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7070F" w14:textId="77777777" w:rsidR="009D57C9" w:rsidRDefault="009D57C9">
    <w:pPr>
      <w:pStyle w:val="a6"/>
      <w:rPr>
        <w:rFonts w:ascii="仿宋" w:eastAsia="仿宋" w:hAnsi="仿宋" w:cs="仿宋"/>
        <w:sz w:val="21"/>
        <w:szCs w:val="21"/>
        <w:lang w:val="en-US"/>
      </w:rPr>
    </w:pPr>
    <w:r>
      <w:rPr>
        <w:rFonts w:ascii="仿宋" w:eastAsia="仿宋" w:hAnsi="仿宋" w:cs="仿宋" w:hint="eastAsia"/>
        <w:sz w:val="21"/>
        <w:szCs w:val="21"/>
        <w:lang w:val="en-US"/>
      </w:rPr>
      <w:t xml:space="preserve">统计软件实践课程                                  </w:t>
    </w:r>
    <w:r>
      <w:rPr>
        <w:rFonts w:ascii="仿宋" w:eastAsia="仿宋" w:hAnsi="仿宋" w:cs="仿宋"/>
        <w:noProof/>
        <w:sz w:val="21"/>
        <w:szCs w:val="21"/>
        <w:lang w:val="en-US" w:bidi="ar-SA"/>
      </w:rPr>
      <w:drawing>
        <wp:inline distT="0" distB="0" distL="114300" distR="114300" wp14:anchorId="07E6ABDC" wp14:editId="375BCF7E">
          <wp:extent cx="1822450" cy="212725"/>
          <wp:effectExtent l="0" t="0" r="6350" b="15875"/>
          <wp:docPr id="343610070" name="图片 343610070" descr="1592267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92267116(1)"/>
                  <pic:cNvPicPr>
                    <a:picLocks noChangeAspect="1"/>
                  </pic:cNvPicPr>
                </pic:nvPicPr>
                <pic:blipFill>
                  <a:blip r:embed="rId1"/>
                  <a:stretch>
                    <a:fillRect/>
                  </a:stretch>
                </pic:blipFill>
                <pic:spPr>
                  <a:xfrm>
                    <a:off x="0" y="0"/>
                    <a:ext cx="1822450" cy="2127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2"/>
      <w:numFmt w:val="decimal"/>
      <w:lvlText w:val="%1"/>
      <w:lvlJc w:val="left"/>
      <w:pPr>
        <w:ind w:left="2174" w:hanging="289"/>
      </w:pPr>
      <w:rPr>
        <w:rFonts w:hint="default"/>
        <w:lang w:val="zh-CN" w:eastAsia="zh-CN" w:bidi="zh-CN"/>
      </w:rPr>
    </w:lvl>
    <w:lvl w:ilvl="1">
      <w:start w:val="1"/>
      <w:numFmt w:val="decimal"/>
      <w:lvlText w:val="%1.%2"/>
      <w:lvlJc w:val="left"/>
      <w:pPr>
        <w:ind w:left="2174" w:hanging="289"/>
      </w:pPr>
      <w:rPr>
        <w:rFonts w:ascii="Times New Roman" w:eastAsia="Times New Roman" w:hAnsi="Times New Roman" w:cs="Times New Roman" w:hint="default"/>
        <w:w w:val="100"/>
        <w:sz w:val="21"/>
        <w:szCs w:val="21"/>
        <w:lang w:val="zh-CN" w:eastAsia="zh-CN" w:bidi="zh-CN"/>
      </w:rPr>
    </w:lvl>
    <w:lvl w:ilvl="2">
      <w:numFmt w:val="bullet"/>
      <w:lvlText w:val="•"/>
      <w:lvlJc w:val="left"/>
      <w:pPr>
        <w:ind w:left="4144" w:hanging="289"/>
      </w:pPr>
      <w:rPr>
        <w:rFonts w:hint="default"/>
        <w:lang w:val="zh-CN" w:eastAsia="zh-CN" w:bidi="zh-CN"/>
      </w:rPr>
    </w:lvl>
    <w:lvl w:ilvl="3">
      <w:numFmt w:val="bullet"/>
      <w:lvlText w:val="•"/>
      <w:lvlJc w:val="left"/>
      <w:pPr>
        <w:ind w:left="5126" w:hanging="289"/>
      </w:pPr>
      <w:rPr>
        <w:rFonts w:hint="default"/>
        <w:lang w:val="zh-CN" w:eastAsia="zh-CN" w:bidi="zh-CN"/>
      </w:rPr>
    </w:lvl>
    <w:lvl w:ilvl="4">
      <w:numFmt w:val="bullet"/>
      <w:lvlText w:val="•"/>
      <w:lvlJc w:val="left"/>
      <w:pPr>
        <w:ind w:left="6108" w:hanging="289"/>
      </w:pPr>
      <w:rPr>
        <w:rFonts w:hint="default"/>
        <w:lang w:val="zh-CN" w:eastAsia="zh-CN" w:bidi="zh-CN"/>
      </w:rPr>
    </w:lvl>
    <w:lvl w:ilvl="5">
      <w:numFmt w:val="bullet"/>
      <w:lvlText w:val="•"/>
      <w:lvlJc w:val="left"/>
      <w:pPr>
        <w:ind w:left="7090" w:hanging="289"/>
      </w:pPr>
      <w:rPr>
        <w:rFonts w:hint="default"/>
        <w:lang w:val="zh-CN" w:eastAsia="zh-CN" w:bidi="zh-CN"/>
      </w:rPr>
    </w:lvl>
    <w:lvl w:ilvl="6">
      <w:numFmt w:val="bullet"/>
      <w:lvlText w:val="•"/>
      <w:lvlJc w:val="left"/>
      <w:pPr>
        <w:ind w:left="8072" w:hanging="289"/>
      </w:pPr>
      <w:rPr>
        <w:rFonts w:hint="default"/>
        <w:lang w:val="zh-CN" w:eastAsia="zh-CN" w:bidi="zh-CN"/>
      </w:rPr>
    </w:lvl>
    <w:lvl w:ilvl="7">
      <w:numFmt w:val="bullet"/>
      <w:lvlText w:val="•"/>
      <w:lvlJc w:val="left"/>
      <w:pPr>
        <w:ind w:left="9054" w:hanging="289"/>
      </w:pPr>
      <w:rPr>
        <w:rFonts w:hint="default"/>
        <w:lang w:val="zh-CN" w:eastAsia="zh-CN" w:bidi="zh-CN"/>
      </w:rPr>
    </w:lvl>
    <w:lvl w:ilvl="8">
      <w:numFmt w:val="bullet"/>
      <w:lvlText w:val="•"/>
      <w:lvlJc w:val="left"/>
      <w:pPr>
        <w:ind w:left="10036" w:hanging="289"/>
      </w:pPr>
      <w:rPr>
        <w:rFonts w:hint="default"/>
        <w:lang w:val="zh-CN" w:eastAsia="zh-CN" w:bidi="zh-CN"/>
      </w:rPr>
    </w:lvl>
  </w:abstractNum>
  <w:abstractNum w:abstractNumId="1" w15:restartNumberingAfterBreak="0">
    <w:nsid w:val="FFFFFF7C"/>
    <w:multiLevelType w:val="singleLevel"/>
    <w:tmpl w:val="CCCC37C8"/>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DCE28F06"/>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678861AA"/>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657A7148"/>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7034F9F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9C54AF5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CE9CD28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B60C6AE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4D506EF4"/>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FD4381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53208E"/>
    <w:multiLevelType w:val="multilevel"/>
    <w:tmpl w:val="0053208E"/>
    <w:lvl w:ilvl="0">
      <w:start w:val="1"/>
      <w:numFmt w:val="decimal"/>
      <w:lvlText w:val="%1"/>
      <w:lvlJc w:val="left"/>
      <w:pPr>
        <w:ind w:left="2174" w:hanging="289"/>
      </w:pPr>
      <w:rPr>
        <w:rFonts w:hint="default"/>
        <w:lang w:val="zh-CN" w:eastAsia="zh-CN" w:bidi="zh-CN"/>
      </w:rPr>
    </w:lvl>
    <w:lvl w:ilvl="1">
      <w:start w:val="1"/>
      <w:numFmt w:val="decimal"/>
      <w:lvlText w:val="%1.%2"/>
      <w:lvlJc w:val="left"/>
      <w:pPr>
        <w:ind w:left="2174" w:hanging="289"/>
      </w:pPr>
      <w:rPr>
        <w:rFonts w:ascii="Times New Roman" w:eastAsia="Times New Roman" w:hAnsi="Times New Roman" w:cs="Times New Roman" w:hint="default"/>
        <w:w w:val="100"/>
        <w:sz w:val="21"/>
        <w:szCs w:val="21"/>
        <w:lang w:val="zh-CN" w:eastAsia="zh-CN" w:bidi="zh-CN"/>
      </w:rPr>
    </w:lvl>
    <w:lvl w:ilvl="2">
      <w:numFmt w:val="bullet"/>
      <w:lvlText w:val="•"/>
      <w:lvlJc w:val="left"/>
      <w:pPr>
        <w:ind w:left="4144" w:hanging="289"/>
      </w:pPr>
      <w:rPr>
        <w:rFonts w:hint="default"/>
        <w:lang w:val="zh-CN" w:eastAsia="zh-CN" w:bidi="zh-CN"/>
      </w:rPr>
    </w:lvl>
    <w:lvl w:ilvl="3">
      <w:numFmt w:val="bullet"/>
      <w:lvlText w:val="•"/>
      <w:lvlJc w:val="left"/>
      <w:pPr>
        <w:ind w:left="5126" w:hanging="289"/>
      </w:pPr>
      <w:rPr>
        <w:rFonts w:hint="default"/>
        <w:lang w:val="zh-CN" w:eastAsia="zh-CN" w:bidi="zh-CN"/>
      </w:rPr>
    </w:lvl>
    <w:lvl w:ilvl="4">
      <w:numFmt w:val="bullet"/>
      <w:lvlText w:val="•"/>
      <w:lvlJc w:val="left"/>
      <w:pPr>
        <w:ind w:left="6108" w:hanging="289"/>
      </w:pPr>
      <w:rPr>
        <w:rFonts w:hint="default"/>
        <w:lang w:val="zh-CN" w:eastAsia="zh-CN" w:bidi="zh-CN"/>
      </w:rPr>
    </w:lvl>
    <w:lvl w:ilvl="5">
      <w:numFmt w:val="bullet"/>
      <w:lvlText w:val="•"/>
      <w:lvlJc w:val="left"/>
      <w:pPr>
        <w:ind w:left="7090" w:hanging="289"/>
      </w:pPr>
      <w:rPr>
        <w:rFonts w:hint="default"/>
        <w:lang w:val="zh-CN" w:eastAsia="zh-CN" w:bidi="zh-CN"/>
      </w:rPr>
    </w:lvl>
    <w:lvl w:ilvl="6">
      <w:numFmt w:val="bullet"/>
      <w:lvlText w:val="•"/>
      <w:lvlJc w:val="left"/>
      <w:pPr>
        <w:ind w:left="8072" w:hanging="289"/>
      </w:pPr>
      <w:rPr>
        <w:rFonts w:hint="default"/>
        <w:lang w:val="zh-CN" w:eastAsia="zh-CN" w:bidi="zh-CN"/>
      </w:rPr>
    </w:lvl>
    <w:lvl w:ilvl="7">
      <w:numFmt w:val="bullet"/>
      <w:lvlText w:val="•"/>
      <w:lvlJc w:val="left"/>
      <w:pPr>
        <w:ind w:left="9054" w:hanging="289"/>
      </w:pPr>
      <w:rPr>
        <w:rFonts w:hint="default"/>
        <w:lang w:val="zh-CN" w:eastAsia="zh-CN" w:bidi="zh-CN"/>
      </w:rPr>
    </w:lvl>
    <w:lvl w:ilvl="8">
      <w:numFmt w:val="bullet"/>
      <w:lvlText w:val="•"/>
      <w:lvlJc w:val="left"/>
      <w:pPr>
        <w:ind w:left="10036" w:hanging="289"/>
      </w:pPr>
      <w:rPr>
        <w:rFonts w:hint="default"/>
        <w:lang w:val="zh-CN" w:eastAsia="zh-CN" w:bidi="zh-CN"/>
      </w:rPr>
    </w:lvl>
  </w:abstractNum>
  <w:abstractNum w:abstractNumId="12" w15:restartNumberingAfterBreak="0">
    <w:nsid w:val="03D62ECE"/>
    <w:multiLevelType w:val="multilevel"/>
    <w:tmpl w:val="03D62ECE"/>
    <w:lvl w:ilvl="0">
      <w:start w:val="1"/>
      <w:numFmt w:val="decimal"/>
      <w:lvlText w:val="%1"/>
      <w:lvlJc w:val="left"/>
      <w:pPr>
        <w:ind w:left="1765" w:hanging="360"/>
      </w:pPr>
      <w:rPr>
        <w:rFonts w:ascii="Times New Roman" w:eastAsia="Times New Roman" w:hAnsi="Times New Roman" w:cs="Times New Roman" w:hint="default"/>
        <w:w w:val="100"/>
        <w:sz w:val="36"/>
        <w:szCs w:val="36"/>
        <w:lang w:val="zh-CN" w:eastAsia="zh-CN" w:bidi="zh-CN"/>
      </w:rPr>
    </w:lvl>
    <w:lvl w:ilvl="1">
      <w:start w:val="1"/>
      <w:numFmt w:val="decimal"/>
      <w:lvlText w:val="%1.%2"/>
      <w:lvlJc w:val="left"/>
      <w:pPr>
        <w:ind w:left="2081" w:hanging="526"/>
      </w:pPr>
      <w:rPr>
        <w:rFonts w:ascii="Times New Roman" w:eastAsia="Times New Roman" w:hAnsi="Times New Roman" w:cs="Times New Roman" w:hint="default"/>
        <w:spacing w:val="-1"/>
        <w:w w:val="100"/>
        <w:sz w:val="30"/>
        <w:szCs w:val="30"/>
        <w:lang w:val="zh-CN" w:eastAsia="zh-CN" w:bidi="zh-CN"/>
      </w:rPr>
    </w:lvl>
    <w:lvl w:ilvl="2">
      <w:numFmt w:val="bullet"/>
      <w:lvlText w:val="•"/>
      <w:lvlJc w:val="left"/>
      <w:pPr>
        <w:ind w:left="3182" w:hanging="526"/>
      </w:pPr>
      <w:rPr>
        <w:rFonts w:hint="default"/>
        <w:lang w:val="zh-CN" w:eastAsia="zh-CN" w:bidi="zh-CN"/>
      </w:rPr>
    </w:lvl>
    <w:lvl w:ilvl="3">
      <w:numFmt w:val="bullet"/>
      <w:lvlText w:val="•"/>
      <w:lvlJc w:val="left"/>
      <w:pPr>
        <w:ind w:left="4284" w:hanging="526"/>
      </w:pPr>
      <w:rPr>
        <w:rFonts w:hint="default"/>
        <w:lang w:val="zh-CN" w:eastAsia="zh-CN" w:bidi="zh-CN"/>
      </w:rPr>
    </w:lvl>
    <w:lvl w:ilvl="4">
      <w:numFmt w:val="bullet"/>
      <w:lvlText w:val="•"/>
      <w:lvlJc w:val="left"/>
      <w:pPr>
        <w:ind w:left="5386" w:hanging="526"/>
      </w:pPr>
      <w:rPr>
        <w:rFonts w:hint="default"/>
        <w:lang w:val="zh-CN" w:eastAsia="zh-CN" w:bidi="zh-CN"/>
      </w:rPr>
    </w:lvl>
    <w:lvl w:ilvl="5">
      <w:numFmt w:val="bullet"/>
      <w:lvlText w:val="•"/>
      <w:lvlJc w:val="left"/>
      <w:pPr>
        <w:ind w:left="6488" w:hanging="526"/>
      </w:pPr>
      <w:rPr>
        <w:rFonts w:hint="default"/>
        <w:lang w:val="zh-CN" w:eastAsia="zh-CN" w:bidi="zh-CN"/>
      </w:rPr>
    </w:lvl>
    <w:lvl w:ilvl="6">
      <w:numFmt w:val="bullet"/>
      <w:lvlText w:val="•"/>
      <w:lvlJc w:val="left"/>
      <w:pPr>
        <w:ind w:left="7591" w:hanging="526"/>
      </w:pPr>
      <w:rPr>
        <w:rFonts w:hint="default"/>
        <w:lang w:val="zh-CN" w:eastAsia="zh-CN" w:bidi="zh-CN"/>
      </w:rPr>
    </w:lvl>
    <w:lvl w:ilvl="7">
      <w:numFmt w:val="bullet"/>
      <w:lvlText w:val="•"/>
      <w:lvlJc w:val="left"/>
      <w:pPr>
        <w:ind w:left="8693" w:hanging="526"/>
      </w:pPr>
      <w:rPr>
        <w:rFonts w:hint="default"/>
        <w:lang w:val="zh-CN" w:eastAsia="zh-CN" w:bidi="zh-CN"/>
      </w:rPr>
    </w:lvl>
    <w:lvl w:ilvl="8">
      <w:numFmt w:val="bullet"/>
      <w:lvlText w:val="•"/>
      <w:lvlJc w:val="left"/>
      <w:pPr>
        <w:ind w:left="9795" w:hanging="526"/>
      </w:pPr>
      <w:rPr>
        <w:rFonts w:hint="default"/>
        <w:lang w:val="zh-CN" w:eastAsia="zh-CN" w:bidi="zh-CN"/>
      </w:rPr>
    </w:lvl>
  </w:abstractNum>
  <w:abstractNum w:abstractNumId="13" w15:restartNumberingAfterBreak="0">
    <w:nsid w:val="06E374B5"/>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121E35C9"/>
    <w:multiLevelType w:val="multilevel"/>
    <w:tmpl w:val="23A0F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3542A"/>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6" w15:restartNumberingAfterBreak="0">
    <w:nsid w:val="146C26BE"/>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7" w15:restartNumberingAfterBreak="0">
    <w:nsid w:val="17E31A48"/>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8" w15:restartNumberingAfterBreak="0">
    <w:nsid w:val="1FF54098"/>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15:restartNumberingAfterBreak="0">
    <w:nsid w:val="21A20503"/>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0" w15:restartNumberingAfterBreak="0">
    <w:nsid w:val="24D834AF"/>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1" w15:restartNumberingAfterBreak="0">
    <w:nsid w:val="265002AB"/>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2" w15:restartNumberingAfterBreak="0">
    <w:nsid w:val="27B04BC9"/>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3" w15:restartNumberingAfterBreak="0">
    <w:nsid w:val="2C7F4BD9"/>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4" w15:restartNumberingAfterBreak="0">
    <w:nsid w:val="38500955"/>
    <w:multiLevelType w:val="hybridMultilevel"/>
    <w:tmpl w:val="1932D9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BDC26FF"/>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 w15:restartNumberingAfterBreak="0">
    <w:nsid w:val="40A06A4F"/>
    <w:multiLevelType w:val="multilevel"/>
    <w:tmpl w:val="6A58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6857F2"/>
    <w:multiLevelType w:val="hybridMultilevel"/>
    <w:tmpl w:val="706C6E4E"/>
    <w:lvl w:ilvl="0" w:tplc="399C6380">
      <w:start w:val="1"/>
      <w:numFmt w:val="decimal"/>
      <w:lvlText w:val="[%1]"/>
      <w:lvlJc w:val="left"/>
      <w:pPr>
        <w:ind w:left="1825" w:hanging="420"/>
      </w:pPr>
      <w:rPr>
        <w:rFonts w:hint="eastAsia"/>
      </w:rPr>
    </w:lvl>
    <w:lvl w:ilvl="1" w:tplc="04090019" w:tentative="1">
      <w:start w:val="1"/>
      <w:numFmt w:val="lowerLetter"/>
      <w:lvlText w:val="%2)"/>
      <w:lvlJc w:val="left"/>
      <w:pPr>
        <w:ind w:left="2245" w:hanging="420"/>
      </w:pPr>
    </w:lvl>
    <w:lvl w:ilvl="2" w:tplc="0409001B" w:tentative="1">
      <w:start w:val="1"/>
      <w:numFmt w:val="lowerRoman"/>
      <w:lvlText w:val="%3."/>
      <w:lvlJc w:val="right"/>
      <w:pPr>
        <w:ind w:left="2665" w:hanging="420"/>
      </w:pPr>
    </w:lvl>
    <w:lvl w:ilvl="3" w:tplc="0409000F" w:tentative="1">
      <w:start w:val="1"/>
      <w:numFmt w:val="decimal"/>
      <w:lvlText w:val="%4."/>
      <w:lvlJc w:val="left"/>
      <w:pPr>
        <w:ind w:left="3085" w:hanging="420"/>
      </w:pPr>
    </w:lvl>
    <w:lvl w:ilvl="4" w:tplc="04090019" w:tentative="1">
      <w:start w:val="1"/>
      <w:numFmt w:val="lowerLetter"/>
      <w:lvlText w:val="%5)"/>
      <w:lvlJc w:val="left"/>
      <w:pPr>
        <w:ind w:left="3505" w:hanging="420"/>
      </w:pPr>
    </w:lvl>
    <w:lvl w:ilvl="5" w:tplc="0409001B" w:tentative="1">
      <w:start w:val="1"/>
      <w:numFmt w:val="lowerRoman"/>
      <w:lvlText w:val="%6."/>
      <w:lvlJc w:val="right"/>
      <w:pPr>
        <w:ind w:left="3925" w:hanging="420"/>
      </w:pPr>
    </w:lvl>
    <w:lvl w:ilvl="6" w:tplc="0409000F" w:tentative="1">
      <w:start w:val="1"/>
      <w:numFmt w:val="decimal"/>
      <w:lvlText w:val="%7."/>
      <w:lvlJc w:val="left"/>
      <w:pPr>
        <w:ind w:left="4345" w:hanging="420"/>
      </w:pPr>
    </w:lvl>
    <w:lvl w:ilvl="7" w:tplc="04090019" w:tentative="1">
      <w:start w:val="1"/>
      <w:numFmt w:val="lowerLetter"/>
      <w:lvlText w:val="%8)"/>
      <w:lvlJc w:val="left"/>
      <w:pPr>
        <w:ind w:left="4765" w:hanging="420"/>
      </w:pPr>
    </w:lvl>
    <w:lvl w:ilvl="8" w:tplc="0409001B" w:tentative="1">
      <w:start w:val="1"/>
      <w:numFmt w:val="lowerRoman"/>
      <w:lvlText w:val="%9."/>
      <w:lvlJc w:val="right"/>
      <w:pPr>
        <w:ind w:left="5185" w:hanging="420"/>
      </w:pPr>
    </w:lvl>
  </w:abstractNum>
  <w:abstractNum w:abstractNumId="28" w15:restartNumberingAfterBreak="0">
    <w:nsid w:val="4B3A43A9"/>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4B536262"/>
    <w:multiLevelType w:val="multilevel"/>
    <w:tmpl w:val="1D92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0E00CA"/>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1" w15:restartNumberingAfterBreak="0">
    <w:nsid w:val="4DB1576C"/>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2" w15:restartNumberingAfterBreak="0">
    <w:nsid w:val="5129669E"/>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3" w15:restartNumberingAfterBreak="0">
    <w:nsid w:val="53C31F99"/>
    <w:multiLevelType w:val="hybridMultilevel"/>
    <w:tmpl w:val="F5322DD8"/>
    <w:lvl w:ilvl="0" w:tplc="399C63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6D907E2"/>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5" w15:restartNumberingAfterBreak="0">
    <w:nsid w:val="58B154F6"/>
    <w:multiLevelType w:val="hybridMultilevel"/>
    <w:tmpl w:val="438A9592"/>
    <w:lvl w:ilvl="0" w:tplc="F6AE3C36">
      <w:start w:val="1"/>
      <w:numFmt w:val="decimal"/>
      <w:lvlText w:val="%1."/>
      <w:lvlJc w:val="left"/>
      <w:pPr>
        <w:ind w:left="585" w:hanging="360"/>
      </w:pPr>
      <w:rPr>
        <w:rFonts w:ascii="宋体" w:hAnsi="宋体" w:hint="default"/>
        <w:color w:val="000000"/>
        <w:sz w:val="22"/>
      </w:rPr>
    </w:lvl>
    <w:lvl w:ilvl="1" w:tplc="04090019" w:tentative="1">
      <w:start w:val="1"/>
      <w:numFmt w:val="lowerLetter"/>
      <w:lvlText w:val="%2)"/>
      <w:lvlJc w:val="left"/>
      <w:pPr>
        <w:ind w:left="1105" w:hanging="440"/>
      </w:pPr>
    </w:lvl>
    <w:lvl w:ilvl="2" w:tplc="0409001B" w:tentative="1">
      <w:start w:val="1"/>
      <w:numFmt w:val="lowerRoman"/>
      <w:lvlText w:val="%3."/>
      <w:lvlJc w:val="right"/>
      <w:pPr>
        <w:ind w:left="1545" w:hanging="440"/>
      </w:pPr>
    </w:lvl>
    <w:lvl w:ilvl="3" w:tplc="0409000F" w:tentative="1">
      <w:start w:val="1"/>
      <w:numFmt w:val="decimal"/>
      <w:lvlText w:val="%4."/>
      <w:lvlJc w:val="left"/>
      <w:pPr>
        <w:ind w:left="1985" w:hanging="440"/>
      </w:pPr>
    </w:lvl>
    <w:lvl w:ilvl="4" w:tplc="04090019" w:tentative="1">
      <w:start w:val="1"/>
      <w:numFmt w:val="lowerLetter"/>
      <w:lvlText w:val="%5)"/>
      <w:lvlJc w:val="left"/>
      <w:pPr>
        <w:ind w:left="2425" w:hanging="440"/>
      </w:pPr>
    </w:lvl>
    <w:lvl w:ilvl="5" w:tplc="0409001B" w:tentative="1">
      <w:start w:val="1"/>
      <w:numFmt w:val="lowerRoman"/>
      <w:lvlText w:val="%6."/>
      <w:lvlJc w:val="right"/>
      <w:pPr>
        <w:ind w:left="2865" w:hanging="440"/>
      </w:pPr>
    </w:lvl>
    <w:lvl w:ilvl="6" w:tplc="0409000F" w:tentative="1">
      <w:start w:val="1"/>
      <w:numFmt w:val="decimal"/>
      <w:lvlText w:val="%7."/>
      <w:lvlJc w:val="left"/>
      <w:pPr>
        <w:ind w:left="3305" w:hanging="440"/>
      </w:pPr>
    </w:lvl>
    <w:lvl w:ilvl="7" w:tplc="04090019" w:tentative="1">
      <w:start w:val="1"/>
      <w:numFmt w:val="lowerLetter"/>
      <w:lvlText w:val="%8)"/>
      <w:lvlJc w:val="left"/>
      <w:pPr>
        <w:ind w:left="3745" w:hanging="440"/>
      </w:pPr>
    </w:lvl>
    <w:lvl w:ilvl="8" w:tplc="0409001B" w:tentative="1">
      <w:start w:val="1"/>
      <w:numFmt w:val="lowerRoman"/>
      <w:lvlText w:val="%9."/>
      <w:lvlJc w:val="right"/>
      <w:pPr>
        <w:ind w:left="4185" w:hanging="440"/>
      </w:pPr>
    </w:lvl>
  </w:abstractNum>
  <w:abstractNum w:abstractNumId="36" w15:restartNumberingAfterBreak="0">
    <w:nsid w:val="59ADCABA"/>
    <w:multiLevelType w:val="multilevel"/>
    <w:tmpl w:val="59ADCABA"/>
    <w:lvl w:ilvl="0">
      <w:start w:val="3"/>
      <w:numFmt w:val="decimal"/>
      <w:lvlText w:val="%1"/>
      <w:lvlJc w:val="left"/>
      <w:pPr>
        <w:ind w:left="2174" w:hanging="289"/>
      </w:pPr>
      <w:rPr>
        <w:rFonts w:hint="default"/>
        <w:lang w:val="zh-CN" w:eastAsia="zh-CN" w:bidi="zh-CN"/>
      </w:rPr>
    </w:lvl>
    <w:lvl w:ilvl="1">
      <w:start w:val="1"/>
      <w:numFmt w:val="decimal"/>
      <w:lvlText w:val="%1.%2"/>
      <w:lvlJc w:val="left"/>
      <w:pPr>
        <w:ind w:left="2174" w:hanging="289"/>
      </w:pPr>
      <w:rPr>
        <w:rFonts w:ascii="Times New Roman" w:eastAsia="Times New Roman" w:hAnsi="Times New Roman" w:cs="Times New Roman" w:hint="default"/>
        <w:w w:val="100"/>
        <w:sz w:val="21"/>
        <w:szCs w:val="21"/>
        <w:lang w:val="zh-CN" w:eastAsia="zh-CN" w:bidi="zh-CN"/>
      </w:rPr>
    </w:lvl>
    <w:lvl w:ilvl="2">
      <w:numFmt w:val="bullet"/>
      <w:lvlText w:val="•"/>
      <w:lvlJc w:val="left"/>
      <w:pPr>
        <w:ind w:left="4144" w:hanging="289"/>
      </w:pPr>
      <w:rPr>
        <w:rFonts w:hint="default"/>
        <w:lang w:val="zh-CN" w:eastAsia="zh-CN" w:bidi="zh-CN"/>
      </w:rPr>
    </w:lvl>
    <w:lvl w:ilvl="3">
      <w:numFmt w:val="bullet"/>
      <w:lvlText w:val="•"/>
      <w:lvlJc w:val="left"/>
      <w:pPr>
        <w:ind w:left="5126" w:hanging="289"/>
      </w:pPr>
      <w:rPr>
        <w:rFonts w:hint="default"/>
        <w:lang w:val="zh-CN" w:eastAsia="zh-CN" w:bidi="zh-CN"/>
      </w:rPr>
    </w:lvl>
    <w:lvl w:ilvl="4">
      <w:numFmt w:val="bullet"/>
      <w:lvlText w:val="•"/>
      <w:lvlJc w:val="left"/>
      <w:pPr>
        <w:ind w:left="6108" w:hanging="289"/>
      </w:pPr>
      <w:rPr>
        <w:rFonts w:hint="default"/>
        <w:lang w:val="zh-CN" w:eastAsia="zh-CN" w:bidi="zh-CN"/>
      </w:rPr>
    </w:lvl>
    <w:lvl w:ilvl="5">
      <w:numFmt w:val="bullet"/>
      <w:lvlText w:val="•"/>
      <w:lvlJc w:val="left"/>
      <w:pPr>
        <w:ind w:left="7090" w:hanging="289"/>
      </w:pPr>
      <w:rPr>
        <w:rFonts w:hint="default"/>
        <w:lang w:val="zh-CN" w:eastAsia="zh-CN" w:bidi="zh-CN"/>
      </w:rPr>
    </w:lvl>
    <w:lvl w:ilvl="6">
      <w:numFmt w:val="bullet"/>
      <w:lvlText w:val="•"/>
      <w:lvlJc w:val="left"/>
      <w:pPr>
        <w:ind w:left="8072" w:hanging="289"/>
      </w:pPr>
      <w:rPr>
        <w:rFonts w:hint="default"/>
        <w:lang w:val="zh-CN" w:eastAsia="zh-CN" w:bidi="zh-CN"/>
      </w:rPr>
    </w:lvl>
    <w:lvl w:ilvl="7">
      <w:numFmt w:val="bullet"/>
      <w:lvlText w:val="•"/>
      <w:lvlJc w:val="left"/>
      <w:pPr>
        <w:ind w:left="9054" w:hanging="289"/>
      </w:pPr>
      <w:rPr>
        <w:rFonts w:hint="default"/>
        <w:lang w:val="zh-CN" w:eastAsia="zh-CN" w:bidi="zh-CN"/>
      </w:rPr>
    </w:lvl>
    <w:lvl w:ilvl="8">
      <w:numFmt w:val="bullet"/>
      <w:lvlText w:val="•"/>
      <w:lvlJc w:val="left"/>
      <w:pPr>
        <w:ind w:left="10036" w:hanging="289"/>
      </w:pPr>
      <w:rPr>
        <w:rFonts w:hint="default"/>
        <w:lang w:val="zh-CN" w:eastAsia="zh-CN" w:bidi="zh-CN"/>
      </w:rPr>
    </w:lvl>
  </w:abstractNum>
  <w:abstractNum w:abstractNumId="37" w15:restartNumberingAfterBreak="0">
    <w:nsid w:val="5C8074B1"/>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8" w15:restartNumberingAfterBreak="0">
    <w:nsid w:val="5EAA5AC9"/>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9" w15:restartNumberingAfterBreak="0">
    <w:nsid w:val="5F992E0E"/>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0" w15:restartNumberingAfterBreak="0">
    <w:nsid w:val="644B4C0A"/>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1" w15:restartNumberingAfterBreak="0">
    <w:nsid w:val="68A3077C"/>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2" w15:restartNumberingAfterBreak="0">
    <w:nsid w:val="68DF05B3"/>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3" w15:restartNumberingAfterBreak="0">
    <w:nsid w:val="6BCB1F9F"/>
    <w:multiLevelType w:val="hybridMultilevel"/>
    <w:tmpl w:val="CCA0A770"/>
    <w:lvl w:ilvl="0" w:tplc="5A2E05BE">
      <w:start w:val="1"/>
      <w:numFmt w:val="decimalFullWidth"/>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6D330692"/>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5" w15:restartNumberingAfterBreak="0">
    <w:nsid w:val="6FBF548A"/>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6" w15:restartNumberingAfterBreak="0">
    <w:nsid w:val="73293B17"/>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7" w15:restartNumberingAfterBreak="0">
    <w:nsid w:val="75272D9F"/>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8" w15:restartNumberingAfterBreak="0">
    <w:nsid w:val="76377868"/>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9" w15:restartNumberingAfterBreak="0">
    <w:nsid w:val="77C21BC5"/>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0" w15:restartNumberingAfterBreak="0">
    <w:nsid w:val="781646FA"/>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1" w15:restartNumberingAfterBreak="0">
    <w:nsid w:val="7A833B23"/>
    <w:multiLevelType w:val="hybridMultilevel"/>
    <w:tmpl w:val="1932D9DA"/>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2" w15:restartNumberingAfterBreak="0">
    <w:nsid w:val="7F9418AB"/>
    <w:multiLevelType w:val="hybridMultilevel"/>
    <w:tmpl w:val="1932D9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696391404">
    <w:abstractNumId w:val="11"/>
  </w:num>
  <w:num w:numId="2" w16cid:durableId="1148977733">
    <w:abstractNumId w:val="0"/>
  </w:num>
  <w:num w:numId="3" w16cid:durableId="1299727163">
    <w:abstractNumId w:val="36"/>
  </w:num>
  <w:num w:numId="4" w16cid:durableId="1346833593">
    <w:abstractNumId w:val="12"/>
  </w:num>
  <w:num w:numId="5" w16cid:durableId="412774501">
    <w:abstractNumId w:val="27"/>
  </w:num>
  <w:num w:numId="6" w16cid:durableId="1953586761">
    <w:abstractNumId w:val="9"/>
  </w:num>
  <w:num w:numId="7" w16cid:durableId="1257861608">
    <w:abstractNumId w:val="4"/>
  </w:num>
  <w:num w:numId="8" w16cid:durableId="955328877">
    <w:abstractNumId w:val="3"/>
  </w:num>
  <w:num w:numId="9" w16cid:durableId="584731501">
    <w:abstractNumId w:val="2"/>
  </w:num>
  <w:num w:numId="10" w16cid:durableId="1679965603">
    <w:abstractNumId w:val="1"/>
  </w:num>
  <w:num w:numId="11" w16cid:durableId="429786687">
    <w:abstractNumId w:val="10"/>
  </w:num>
  <w:num w:numId="12" w16cid:durableId="417215137">
    <w:abstractNumId w:val="8"/>
  </w:num>
  <w:num w:numId="13" w16cid:durableId="733894637">
    <w:abstractNumId w:val="7"/>
  </w:num>
  <w:num w:numId="14" w16cid:durableId="262226247">
    <w:abstractNumId w:val="6"/>
  </w:num>
  <w:num w:numId="15" w16cid:durableId="979116063">
    <w:abstractNumId w:val="5"/>
  </w:num>
  <w:num w:numId="16" w16cid:durableId="2146849656">
    <w:abstractNumId w:val="33"/>
  </w:num>
  <w:num w:numId="17" w16cid:durableId="1418554788">
    <w:abstractNumId w:val="52"/>
  </w:num>
  <w:num w:numId="18" w16cid:durableId="962272045">
    <w:abstractNumId w:val="43"/>
  </w:num>
  <w:num w:numId="19" w16cid:durableId="17970244">
    <w:abstractNumId w:val="24"/>
  </w:num>
  <w:num w:numId="20" w16cid:durableId="1368339395">
    <w:abstractNumId w:val="35"/>
  </w:num>
  <w:num w:numId="21" w16cid:durableId="1926062709">
    <w:abstractNumId w:val="29"/>
  </w:num>
  <w:num w:numId="22" w16cid:durableId="1751809901">
    <w:abstractNumId w:val="20"/>
  </w:num>
  <w:num w:numId="23" w16cid:durableId="1310593041">
    <w:abstractNumId w:val="41"/>
  </w:num>
  <w:num w:numId="24" w16cid:durableId="54278433">
    <w:abstractNumId w:val="31"/>
  </w:num>
  <w:num w:numId="25" w16cid:durableId="584189529">
    <w:abstractNumId w:val="38"/>
  </w:num>
  <w:num w:numId="26" w16cid:durableId="2079550439">
    <w:abstractNumId w:val="14"/>
  </w:num>
  <w:num w:numId="27" w16cid:durableId="110828012">
    <w:abstractNumId w:val="45"/>
  </w:num>
  <w:num w:numId="28" w16cid:durableId="1694309699">
    <w:abstractNumId w:val="51"/>
  </w:num>
  <w:num w:numId="29" w16cid:durableId="1387682620">
    <w:abstractNumId w:val="42"/>
  </w:num>
  <w:num w:numId="30" w16cid:durableId="1645548766">
    <w:abstractNumId w:val="30"/>
  </w:num>
  <w:num w:numId="31" w16cid:durableId="458694875">
    <w:abstractNumId w:val="39"/>
  </w:num>
  <w:num w:numId="32" w16cid:durableId="1464428151">
    <w:abstractNumId w:val="47"/>
  </w:num>
  <w:num w:numId="33" w16cid:durableId="1545606034">
    <w:abstractNumId w:val="26"/>
  </w:num>
  <w:num w:numId="34" w16cid:durableId="2000957548">
    <w:abstractNumId w:val="23"/>
  </w:num>
  <w:num w:numId="35" w16cid:durableId="87699910">
    <w:abstractNumId w:val="32"/>
  </w:num>
  <w:num w:numId="36" w16cid:durableId="2034577868">
    <w:abstractNumId w:val="49"/>
  </w:num>
  <w:num w:numId="37" w16cid:durableId="370425063">
    <w:abstractNumId w:val="15"/>
  </w:num>
  <w:num w:numId="38" w16cid:durableId="2064790656">
    <w:abstractNumId w:val="37"/>
  </w:num>
  <w:num w:numId="39" w16cid:durableId="340930550">
    <w:abstractNumId w:val="21"/>
  </w:num>
  <w:num w:numId="40" w16cid:durableId="935018334">
    <w:abstractNumId w:val="25"/>
  </w:num>
  <w:num w:numId="41" w16cid:durableId="1891116469">
    <w:abstractNumId w:val="16"/>
  </w:num>
  <w:num w:numId="42" w16cid:durableId="140587547">
    <w:abstractNumId w:val="34"/>
  </w:num>
  <w:num w:numId="43" w16cid:durableId="613443974">
    <w:abstractNumId w:val="46"/>
  </w:num>
  <w:num w:numId="44" w16cid:durableId="303245447">
    <w:abstractNumId w:val="13"/>
  </w:num>
  <w:num w:numId="45" w16cid:durableId="1645427418">
    <w:abstractNumId w:val="19"/>
  </w:num>
  <w:num w:numId="46" w16cid:durableId="1813257233">
    <w:abstractNumId w:val="28"/>
  </w:num>
  <w:num w:numId="47" w16cid:durableId="879317023">
    <w:abstractNumId w:val="50"/>
  </w:num>
  <w:num w:numId="48" w16cid:durableId="1360472053">
    <w:abstractNumId w:val="18"/>
  </w:num>
  <w:num w:numId="49" w16cid:durableId="122845982">
    <w:abstractNumId w:val="48"/>
  </w:num>
  <w:num w:numId="50" w16cid:durableId="657343730">
    <w:abstractNumId w:val="22"/>
  </w:num>
  <w:num w:numId="51" w16cid:durableId="914701526">
    <w:abstractNumId w:val="44"/>
  </w:num>
  <w:num w:numId="52" w16cid:durableId="1695644796">
    <w:abstractNumId w:val="17"/>
  </w:num>
  <w:num w:numId="53" w16cid:durableId="140229542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4EB707C"/>
    <w:rsid w:val="0000177E"/>
    <w:rsid w:val="000424C7"/>
    <w:rsid w:val="0006098C"/>
    <w:rsid w:val="000A5202"/>
    <w:rsid w:val="000D48B3"/>
    <w:rsid w:val="00116D74"/>
    <w:rsid w:val="00122FBC"/>
    <w:rsid w:val="0014084E"/>
    <w:rsid w:val="00143231"/>
    <w:rsid w:val="0018550E"/>
    <w:rsid w:val="001867E6"/>
    <w:rsid w:val="001922AD"/>
    <w:rsid w:val="001970DF"/>
    <w:rsid w:val="001B5D06"/>
    <w:rsid w:val="001D69B2"/>
    <w:rsid w:val="0022691C"/>
    <w:rsid w:val="002622F1"/>
    <w:rsid w:val="0027237A"/>
    <w:rsid w:val="00273415"/>
    <w:rsid w:val="002769E9"/>
    <w:rsid w:val="00282F4E"/>
    <w:rsid w:val="002A2851"/>
    <w:rsid w:val="002A48F7"/>
    <w:rsid w:val="002B42AA"/>
    <w:rsid w:val="002C4783"/>
    <w:rsid w:val="002C4F65"/>
    <w:rsid w:val="002D20DF"/>
    <w:rsid w:val="00316746"/>
    <w:rsid w:val="00350CF8"/>
    <w:rsid w:val="00364B6C"/>
    <w:rsid w:val="003670FA"/>
    <w:rsid w:val="0038642D"/>
    <w:rsid w:val="00397595"/>
    <w:rsid w:val="003B2BCA"/>
    <w:rsid w:val="003B5D34"/>
    <w:rsid w:val="003E658A"/>
    <w:rsid w:val="00415809"/>
    <w:rsid w:val="004167FF"/>
    <w:rsid w:val="00452CB6"/>
    <w:rsid w:val="0045374C"/>
    <w:rsid w:val="0045449D"/>
    <w:rsid w:val="004E0418"/>
    <w:rsid w:val="00517DD1"/>
    <w:rsid w:val="005754AE"/>
    <w:rsid w:val="005855BC"/>
    <w:rsid w:val="00594DFC"/>
    <w:rsid w:val="005A2130"/>
    <w:rsid w:val="005B0218"/>
    <w:rsid w:val="005B28E3"/>
    <w:rsid w:val="005C2E5A"/>
    <w:rsid w:val="005E6B5B"/>
    <w:rsid w:val="005F7E65"/>
    <w:rsid w:val="006B5363"/>
    <w:rsid w:val="00757613"/>
    <w:rsid w:val="00771E33"/>
    <w:rsid w:val="00774938"/>
    <w:rsid w:val="0078525F"/>
    <w:rsid w:val="00791E6C"/>
    <w:rsid w:val="00794DFE"/>
    <w:rsid w:val="00794FB5"/>
    <w:rsid w:val="00813E20"/>
    <w:rsid w:val="0081460B"/>
    <w:rsid w:val="00816653"/>
    <w:rsid w:val="00862FA4"/>
    <w:rsid w:val="00867B90"/>
    <w:rsid w:val="008B1203"/>
    <w:rsid w:val="008D12BD"/>
    <w:rsid w:val="008F7595"/>
    <w:rsid w:val="009057F6"/>
    <w:rsid w:val="009307FA"/>
    <w:rsid w:val="009322AE"/>
    <w:rsid w:val="00947258"/>
    <w:rsid w:val="00962630"/>
    <w:rsid w:val="009D3F44"/>
    <w:rsid w:val="009D4650"/>
    <w:rsid w:val="009D57C9"/>
    <w:rsid w:val="00A31761"/>
    <w:rsid w:val="00A6149C"/>
    <w:rsid w:val="00AA40CB"/>
    <w:rsid w:val="00AE1D03"/>
    <w:rsid w:val="00B214EF"/>
    <w:rsid w:val="00B23F48"/>
    <w:rsid w:val="00B306D0"/>
    <w:rsid w:val="00B45ED5"/>
    <w:rsid w:val="00B81ADA"/>
    <w:rsid w:val="00BB6C8E"/>
    <w:rsid w:val="00BD15B2"/>
    <w:rsid w:val="00C23CB2"/>
    <w:rsid w:val="00C34347"/>
    <w:rsid w:val="00C91FB9"/>
    <w:rsid w:val="00C976DE"/>
    <w:rsid w:val="00CB6900"/>
    <w:rsid w:val="00CC1359"/>
    <w:rsid w:val="00CC5680"/>
    <w:rsid w:val="00CF3AD7"/>
    <w:rsid w:val="00D2438F"/>
    <w:rsid w:val="00D445E8"/>
    <w:rsid w:val="00DA65BE"/>
    <w:rsid w:val="00DD016D"/>
    <w:rsid w:val="00DF2E1E"/>
    <w:rsid w:val="00E242FB"/>
    <w:rsid w:val="00E62C8B"/>
    <w:rsid w:val="00E71D26"/>
    <w:rsid w:val="00E76626"/>
    <w:rsid w:val="00ED0387"/>
    <w:rsid w:val="00F15467"/>
    <w:rsid w:val="00F35899"/>
    <w:rsid w:val="00F835CC"/>
    <w:rsid w:val="00F931C2"/>
    <w:rsid w:val="00FA7A5D"/>
    <w:rsid w:val="08217763"/>
    <w:rsid w:val="09791DF7"/>
    <w:rsid w:val="15963BC2"/>
    <w:rsid w:val="1A9B2280"/>
    <w:rsid w:val="34C22A27"/>
    <w:rsid w:val="362413C7"/>
    <w:rsid w:val="503520E8"/>
    <w:rsid w:val="57F554CA"/>
    <w:rsid w:val="64EB707C"/>
    <w:rsid w:val="6CDB4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C9E0F3A"/>
  <w15:docId w15:val="{173BD142-76BC-4591-8A98-DBEB7E43E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rsid w:val="00D445E8"/>
    <w:pPr>
      <w:widowControl w:val="0"/>
      <w:autoSpaceDE w:val="0"/>
      <w:autoSpaceDN w:val="0"/>
    </w:pPr>
    <w:rPr>
      <w:rFonts w:ascii="宋体" w:eastAsia="宋体" w:hAnsi="宋体" w:cs="宋体"/>
      <w:sz w:val="22"/>
      <w:szCs w:val="22"/>
      <w:lang w:val="zh-CN" w:bidi="zh-CN"/>
    </w:rPr>
  </w:style>
  <w:style w:type="paragraph" w:styleId="1">
    <w:name w:val="heading 1"/>
    <w:basedOn w:val="a"/>
    <w:next w:val="a"/>
    <w:link w:val="10"/>
    <w:uiPriority w:val="1"/>
    <w:qFormat/>
    <w:pPr>
      <w:spacing w:before="45"/>
      <w:ind w:left="1765" w:hanging="361"/>
      <w:outlineLvl w:val="0"/>
    </w:pPr>
    <w:rPr>
      <w:rFonts w:ascii="黑体" w:eastAsia="黑体" w:hAnsi="黑体" w:cs="黑体"/>
      <w:sz w:val="36"/>
      <w:szCs w:val="36"/>
    </w:rPr>
  </w:style>
  <w:style w:type="paragraph" w:styleId="2">
    <w:name w:val="heading 2"/>
    <w:basedOn w:val="a"/>
    <w:next w:val="a"/>
    <w:uiPriority w:val="1"/>
    <w:qFormat/>
    <w:pPr>
      <w:ind w:left="2081" w:hanging="527"/>
      <w:outlineLvl w:val="1"/>
    </w:pPr>
    <w:rPr>
      <w:rFonts w:ascii="黑体" w:eastAsia="黑体" w:hAnsi="黑体" w:cs="黑体"/>
      <w:sz w:val="30"/>
      <w:szCs w:val="30"/>
    </w:rPr>
  </w:style>
  <w:style w:type="paragraph" w:styleId="3">
    <w:name w:val="heading 3"/>
    <w:basedOn w:val="a"/>
    <w:next w:val="a"/>
    <w:link w:val="30"/>
    <w:uiPriority w:val="1"/>
    <w:qFormat/>
    <w:pPr>
      <w:spacing w:before="74"/>
      <w:ind w:left="236"/>
      <w:jc w:val="center"/>
      <w:outlineLvl w:val="2"/>
    </w:pPr>
    <w:rPr>
      <w:rFonts w:ascii="Arial" w:eastAsia="Arial" w:hAnsi="Arial" w:cs="Arial"/>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sz w:val="23"/>
      <w:szCs w:val="23"/>
    </w:rPr>
  </w:style>
  <w:style w:type="paragraph" w:styleId="a5">
    <w:name w:val="footer"/>
    <w:basedOn w:val="a"/>
    <w:pPr>
      <w:tabs>
        <w:tab w:val="center" w:pos="4153"/>
        <w:tab w:val="right" w:pos="8306"/>
      </w:tabs>
      <w:snapToGrid w:val="0"/>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
    <w:next w:val="a"/>
    <w:uiPriority w:val="39"/>
    <w:qFormat/>
    <w:pPr>
      <w:spacing w:before="238"/>
      <w:ind w:left="1405"/>
    </w:pPr>
    <w:rPr>
      <w:sz w:val="23"/>
      <w:szCs w:val="23"/>
    </w:rPr>
  </w:style>
  <w:style w:type="paragraph" w:styleId="TOC2">
    <w:name w:val="toc 2"/>
    <w:basedOn w:val="a"/>
    <w:next w:val="a"/>
    <w:uiPriority w:val="39"/>
    <w:qFormat/>
    <w:pPr>
      <w:spacing w:before="185"/>
      <w:ind w:left="2174" w:hanging="290"/>
    </w:pPr>
    <w:rPr>
      <w:sz w:val="23"/>
      <w:szCs w:val="23"/>
    </w:rPr>
  </w:style>
  <w:style w:type="paragraph" w:customStyle="1" w:styleId="TableParagraph">
    <w:name w:val="Table Paragraph"/>
    <w:basedOn w:val="a"/>
    <w:uiPriority w:val="1"/>
    <w:qFormat/>
    <w:pPr>
      <w:spacing w:before="131"/>
    </w:pPr>
  </w:style>
  <w:style w:type="paragraph" w:styleId="a7">
    <w:name w:val="List Paragraph"/>
    <w:basedOn w:val="a"/>
    <w:uiPriority w:val="34"/>
    <w:qFormat/>
    <w:pPr>
      <w:ind w:left="2174" w:hanging="527"/>
    </w:pPr>
    <w:rPr>
      <w:rFonts w:ascii="黑体" w:eastAsia="黑体" w:hAnsi="黑体" w:cs="黑体"/>
    </w:rPr>
  </w:style>
  <w:style w:type="character" w:customStyle="1" w:styleId="a4">
    <w:name w:val="正文文本 字符"/>
    <w:basedOn w:val="a0"/>
    <w:link w:val="a3"/>
    <w:uiPriority w:val="1"/>
    <w:rsid w:val="00E71D26"/>
    <w:rPr>
      <w:rFonts w:ascii="宋体" w:eastAsia="宋体" w:hAnsi="宋体" w:cs="宋体"/>
      <w:sz w:val="23"/>
      <w:szCs w:val="23"/>
      <w:lang w:val="zh-CN" w:bidi="zh-CN"/>
    </w:rPr>
  </w:style>
  <w:style w:type="character" w:customStyle="1" w:styleId="10">
    <w:name w:val="标题 1 字符"/>
    <w:basedOn w:val="a0"/>
    <w:link w:val="1"/>
    <w:uiPriority w:val="1"/>
    <w:rsid w:val="00816653"/>
    <w:rPr>
      <w:rFonts w:ascii="黑体" w:eastAsia="黑体" w:hAnsi="黑体" w:cs="黑体"/>
      <w:sz w:val="36"/>
      <w:szCs w:val="36"/>
      <w:lang w:val="zh-CN" w:bidi="zh-CN"/>
    </w:rPr>
  </w:style>
  <w:style w:type="paragraph" w:styleId="TOC">
    <w:name w:val="TOC Heading"/>
    <w:basedOn w:val="1"/>
    <w:next w:val="a"/>
    <w:uiPriority w:val="39"/>
    <w:unhideWhenUsed/>
    <w:qFormat/>
    <w:rsid w:val="008F7595"/>
    <w:pPr>
      <w:keepNext/>
      <w:keepLines/>
      <w:widowControl/>
      <w:autoSpaceDE/>
      <w:autoSpaceDN/>
      <w:spacing w:before="240" w:line="259" w:lineRule="auto"/>
      <w:ind w:left="0" w:firstLine="0"/>
      <w:outlineLvl w:val="9"/>
    </w:pPr>
    <w:rPr>
      <w:rFonts w:asciiTheme="majorHAnsi" w:eastAsiaTheme="majorEastAsia" w:hAnsiTheme="majorHAnsi" w:cstheme="majorBidi"/>
      <w:color w:val="2E74B5" w:themeColor="accent1" w:themeShade="BF"/>
      <w:sz w:val="32"/>
      <w:szCs w:val="32"/>
      <w:lang w:val="en-US" w:bidi="ar-SA"/>
    </w:rPr>
  </w:style>
  <w:style w:type="paragraph" w:styleId="TOC3">
    <w:name w:val="toc 3"/>
    <w:basedOn w:val="a"/>
    <w:next w:val="a"/>
    <w:autoRedefine/>
    <w:uiPriority w:val="39"/>
    <w:rsid w:val="008F7595"/>
    <w:pPr>
      <w:ind w:leftChars="400" w:left="840"/>
    </w:pPr>
  </w:style>
  <w:style w:type="character" w:styleId="a8">
    <w:name w:val="Hyperlink"/>
    <w:basedOn w:val="a0"/>
    <w:uiPriority w:val="99"/>
    <w:unhideWhenUsed/>
    <w:rsid w:val="008F7595"/>
    <w:rPr>
      <w:color w:val="0563C1" w:themeColor="hyperlink"/>
      <w:u w:val="single"/>
    </w:rPr>
  </w:style>
  <w:style w:type="paragraph" w:styleId="a9">
    <w:name w:val="Balloon Text"/>
    <w:basedOn w:val="a"/>
    <w:link w:val="aa"/>
    <w:rsid w:val="00C91FB9"/>
    <w:rPr>
      <w:sz w:val="18"/>
      <w:szCs w:val="18"/>
    </w:rPr>
  </w:style>
  <w:style w:type="character" w:customStyle="1" w:styleId="aa">
    <w:name w:val="批注框文本 字符"/>
    <w:basedOn w:val="a0"/>
    <w:link w:val="a9"/>
    <w:rsid w:val="00C91FB9"/>
    <w:rPr>
      <w:rFonts w:ascii="宋体" w:eastAsia="宋体" w:hAnsi="宋体" w:cs="宋体"/>
      <w:sz w:val="18"/>
      <w:szCs w:val="18"/>
      <w:lang w:val="zh-CN" w:bidi="zh-CN"/>
    </w:rPr>
  </w:style>
  <w:style w:type="character" w:customStyle="1" w:styleId="30">
    <w:name w:val="标题 3 字符"/>
    <w:basedOn w:val="a0"/>
    <w:link w:val="3"/>
    <w:uiPriority w:val="1"/>
    <w:rsid w:val="00122FBC"/>
    <w:rPr>
      <w:rFonts w:ascii="Arial" w:eastAsia="Arial" w:hAnsi="Arial" w:cs="Arial"/>
      <w:sz w:val="28"/>
      <w:szCs w:val="28"/>
      <w:lang w:val="zh-CN" w:bidi="zh-CN"/>
    </w:rPr>
  </w:style>
  <w:style w:type="paragraph" w:styleId="HTML">
    <w:name w:val="HTML Preformatted"/>
    <w:basedOn w:val="a"/>
    <w:link w:val="HTML0"/>
    <w:rsid w:val="006B5363"/>
    <w:rPr>
      <w:rFonts w:ascii="Courier New" w:hAnsi="Courier New" w:cs="Courier New"/>
      <w:sz w:val="20"/>
      <w:szCs w:val="20"/>
    </w:rPr>
  </w:style>
  <w:style w:type="character" w:customStyle="1" w:styleId="HTML0">
    <w:name w:val="HTML 预设格式 字符"/>
    <w:basedOn w:val="a0"/>
    <w:link w:val="HTML"/>
    <w:rsid w:val="006B5363"/>
    <w:rPr>
      <w:rFonts w:ascii="Courier New" w:eastAsia="宋体" w:hAnsi="Courier New" w:cs="Courier New"/>
      <w:lang w:val="zh-CN" w:bidi="zh-CN"/>
    </w:rPr>
  </w:style>
  <w:style w:type="paragraph" w:styleId="ab">
    <w:name w:val="Normal (Web)"/>
    <w:basedOn w:val="a"/>
    <w:uiPriority w:val="99"/>
    <w:unhideWhenUsed/>
    <w:rsid w:val="00DF2E1E"/>
    <w:pPr>
      <w:widowControl/>
      <w:autoSpaceDE/>
      <w:autoSpaceDN/>
      <w:spacing w:before="100" w:beforeAutospacing="1" w:after="100" w:afterAutospacing="1"/>
    </w:pPr>
    <w:rPr>
      <w:sz w:val="24"/>
      <w:szCs w:val="24"/>
      <w:lang w:val="en-US" w:bidi="ar-SA"/>
    </w:rPr>
  </w:style>
  <w:style w:type="character" w:styleId="ac">
    <w:name w:val="Strong"/>
    <w:basedOn w:val="a0"/>
    <w:uiPriority w:val="22"/>
    <w:qFormat/>
    <w:rsid w:val="00DF2E1E"/>
    <w:rPr>
      <w:b/>
      <w:bCs/>
    </w:rPr>
  </w:style>
  <w:style w:type="character" w:styleId="HTML1">
    <w:name w:val="HTML Code"/>
    <w:basedOn w:val="a0"/>
    <w:uiPriority w:val="99"/>
    <w:unhideWhenUsed/>
    <w:rsid w:val="00DF2E1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8018">
      <w:bodyDiv w:val="1"/>
      <w:marLeft w:val="0"/>
      <w:marRight w:val="0"/>
      <w:marTop w:val="0"/>
      <w:marBottom w:val="0"/>
      <w:divBdr>
        <w:top w:val="none" w:sz="0" w:space="0" w:color="auto"/>
        <w:left w:val="none" w:sz="0" w:space="0" w:color="auto"/>
        <w:bottom w:val="none" w:sz="0" w:space="0" w:color="auto"/>
        <w:right w:val="none" w:sz="0" w:space="0" w:color="auto"/>
      </w:divBdr>
    </w:div>
    <w:div w:id="16856513">
      <w:bodyDiv w:val="1"/>
      <w:marLeft w:val="0"/>
      <w:marRight w:val="0"/>
      <w:marTop w:val="0"/>
      <w:marBottom w:val="0"/>
      <w:divBdr>
        <w:top w:val="none" w:sz="0" w:space="0" w:color="auto"/>
        <w:left w:val="none" w:sz="0" w:space="0" w:color="auto"/>
        <w:bottom w:val="none" w:sz="0" w:space="0" w:color="auto"/>
        <w:right w:val="none" w:sz="0" w:space="0" w:color="auto"/>
      </w:divBdr>
    </w:div>
    <w:div w:id="127868147">
      <w:bodyDiv w:val="1"/>
      <w:marLeft w:val="0"/>
      <w:marRight w:val="0"/>
      <w:marTop w:val="0"/>
      <w:marBottom w:val="0"/>
      <w:divBdr>
        <w:top w:val="none" w:sz="0" w:space="0" w:color="auto"/>
        <w:left w:val="none" w:sz="0" w:space="0" w:color="auto"/>
        <w:bottom w:val="none" w:sz="0" w:space="0" w:color="auto"/>
        <w:right w:val="none" w:sz="0" w:space="0" w:color="auto"/>
      </w:divBdr>
    </w:div>
    <w:div w:id="143132697">
      <w:bodyDiv w:val="1"/>
      <w:marLeft w:val="0"/>
      <w:marRight w:val="0"/>
      <w:marTop w:val="0"/>
      <w:marBottom w:val="0"/>
      <w:divBdr>
        <w:top w:val="none" w:sz="0" w:space="0" w:color="auto"/>
        <w:left w:val="none" w:sz="0" w:space="0" w:color="auto"/>
        <w:bottom w:val="none" w:sz="0" w:space="0" w:color="auto"/>
        <w:right w:val="none" w:sz="0" w:space="0" w:color="auto"/>
      </w:divBdr>
    </w:div>
    <w:div w:id="176771922">
      <w:bodyDiv w:val="1"/>
      <w:marLeft w:val="0"/>
      <w:marRight w:val="0"/>
      <w:marTop w:val="0"/>
      <w:marBottom w:val="0"/>
      <w:divBdr>
        <w:top w:val="none" w:sz="0" w:space="0" w:color="auto"/>
        <w:left w:val="none" w:sz="0" w:space="0" w:color="auto"/>
        <w:bottom w:val="none" w:sz="0" w:space="0" w:color="auto"/>
        <w:right w:val="none" w:sz="0" w:space="0" w:color="auto"/>
      </w:divBdr>
    </w:div>
    <w:div w:id="359356717">
      <w:bodyDiv w:val="1"/>
      <w:marLeft w:val="0"/>
      <w:marRight w:val="0"/>
      <w:marTop w:val="0"/>
      <w:marBottom w:val="0"/>
      <w:divBdr>
        <w:top w:val="none" w:sz="0" w:space="0" w:color="auto"/>
        <w:left w:val="none" w:sz="0" w:space="0" w:color="auto"/>
        <w:bottom w:val="none" w:sz="0" w:space="0" w:color="auto"/>
        <w:right w:val="none" w:sz="0" w:space="0" w:color="auto"/>
      </w:divBdr>
    </w:div>
    <w:div w:id="360018004">
      <w:bodyDiv w:val="1"/>
      <w:marLeft w:val="0"/>
      <w:marRight w:val="0"/>
      <w:marTop w:val="0"/>
      <w:marBottom w:val="0"/>
      <w:divBdr>
        <w:top w:val="none" w:sz="0" w:space="0" w:color="auto"/>
        <w:left w:val="none" w:sz="0" w:space="0" w:color="auto"/>
        <w:bottom w:val="none" w:sz="0" w:space="0" w:color="auto"/>
        <w:right w:val="none" w:sz="0" w:space="0" w:color="auto"/>
      </w:divBdr>
    </w:div>
    <w:div w:id="360710924">
      <w:bodyDiv w:val="1"/>
      <w:marLeft w:val="0"/>
      <w:marRight w:val="0"/>
      <w:marTop w:val="0"/>
      <w:marBottom w:val="0"/>
      <w:divBdr>
        <w:top w:val="none" w:sz="0" w:space="0" w:color="auto"/>
        <w:left w:val="none" w:sz="0" w:space="0" w:color="auto"/>
        <w:bottom w:val="none" w:sz="0" w:space="0" w:color="auto"/>
        <w:right w:val="none" w:sz="0" w:space="0" w:color="auto"/>
      </w:divBdr>
    </w:div>
    <w:div w:id="634333469">
      <w:bodyDiv w:val="1"/>
      <w:marLeft w:val="0"/>
      <w:marRight w:val="0"/>
      <w:marTop w:val="0"/>
      <w:marBottom w:val="0"/>
      <w:divBdr>
        <w:top w:val="none" w:sz="0" w:space="0" w:color="auto"/>
        <w:left w:val="none" w:sz="0" w:space="0" w:color="auto"/>
        <w:bottom w:val="none" w:sz="0" w:space="0" w:color="auto"/>
        <w:right w:val="none" w:sz="0" w:space="0" w:color="auto"/>
      </w:divBdr>
    </w:div>
    <w:div w:id="746532693">
      <w:bodyDiv w:val="1"/>
      <w:marLeft w:val="0"/>
      <w:marRight w:val="0"/>
      <w:marTop w:val="0"/>
      <w:marBottom w:val="0"/>
      <w:divBdr>
        <w:top w:val="none" w:sz="0" w:space="0" w:color="auto"/>
        <w:left w:val="none" w:sz="0" w:space="0" w:color="auto"/>
        <w:bottom w:val="none" w:sz="0" w:space="0" w:color="auto"/>
        <w:right w:val="none" w:sz="0" w:space="0" w:color="auto"/>
      </w:divBdr>
    </w:div>
    <w:div w:id="755445019">
      <w:bodyDiv w:val="1"/>
      <w:marLeft w:val="0"/>
      <w:marRight w:val="0"/>
      <w:marTop w:val="0"/>
      <w:marBottom w:val="0"/>
      <w:divBdr>
        <w:top w:val="none" w:sz="0" w:space="0" w:color="auto"/>
        <w:left w:val="none" w:sz="0" w:space="0" w:color="auto"/>
        <w:bottom w:val="none" w:sz="0" w:space="0" w:color="auto"/>
        <w:right w:val="none" w:sz="0" w:space="0" w:color="auto"/>
      </w:divBdr>
    </w:div>
    <w:div w:id="768966158">
      <w:bodyDiv w:val="1"/>
      <w:marLeft w:val="0"/>
      <w:marRight w:val="0"/>
      <w:marTop w:val="0"/>
      <w:marBottom w:val="0"/>
      <w:divBdr>
        <w:top w:val="none" w:sz="0" w:space="0" w:color="auto"/>
        <w:left w:val="none" w:sz="0" w:space="0" w:color="auto"/>
        <w:bottom w:val="none" w:sz="0" w:space="0" w:color="auto"/>
        <w:right w:val="none" w:sz="0" w:space="0" w:color="auto"/>
      </w:divBdr>
    </w:div>
    <w:div w:id="773792512">
      <w:bodyDiv w:val="1"/>
      <w:marLeft w:val="0"/>
      <w:marRight w:val="0"/>
      <w:marTop w:val="0"/>
      <w:marBottom w:val="0"/>
      <w:divBdr>
        <w:top w:val="none" w:sz="0" w:space="0" w:color="auto"/>
        <w:left w:val="none" w:sz="0" w:space="0" w:color="auto"/>
        <w:bottom w:val="none" w:sz="0" w:space="0" w:color="auto"/>
        <w:right w:val="none" w:sz="0" w:space="0" w:color="auto"/>
      </w:divBdr>
    </w:div>
    <w:div w:id="777681332">
      <w:bodyDiv w:val="1"/>
      <w:marLeft w:val="0"/>
      <w:marRight w:val="0"/>
      <w:marTop w:val="0"/>
      <w:marBottom w:val="0"/>
      <w:divBdr>
        <w:top w:val="none" w:sz="0" w:space="0" w:color="auto"/>
        <w:left w:val="none" w:sz="0" w:space="0" w:color="auto"/>
        <w:bottom w:val="none" w:sz="0" w:space="0" w:color="auto"/>
        <w:right w:val="none" w:sz="0" w:space="0" w:color="auto"/>
      </w:divBdr>
    </w:div>
    <w:div w:id="791561366">
      <w:bodyDiv w:val="1"/>
      <w:marLeft w:val="0"/>
      <w:marRight w:val="0"/>
      <w:marTop w:val="0"/>
      <w:marBottom w:val="0"/>
      <w:divBdr>
        <w:top w:val="none" w:sz="0" w:space="0" w:color="auto"/>
        <w:left w:val="none" w:sz="0" w:space="0" w:color="auto"/>
        <w:bottom w:val="none" w:sz="0" w:space="0" w:color="auto"/>
        <w:right w:val="none" w:sz="0" w:space="0" w:color="auto"/>
      </w:divBdr>
    </w:div>
    <w:div w:id="989216113">
      <w:bodyDiv w:val="1"/>
      <w:marLeft w:val="0"/>
      <w:marRight w:val="0"/>
      <w:marTop w:val="0"/>
      <w:marBottom w:val="0"/>
      <w:divBdr>
        <w:top w:val="none" w:sz="0" w:space="0" w:color="auto"/>
        <w:left w:val="none" w:sz="0" w:space="0" w:color="auto"/>
        <w:bottom w:val="none" w:sz="0" w:space="0" w:color="auto"/>
        <w:right w:val="none" w:sz="0" w:space="0" w:color="auto"/>
      </w:divBdr>
    </w:div>
    <w:div w:id="1055010024">
      <w:bodyDiv w:val="1"/>
      <w:marLeft w:val="0"/>
      <w:marRight w:val="0"/>
      <w:marTop w:val="0"/>
      <w:marBottom w:val="0"/>
      <w:divBdr>
        <w:top w:val="none" w:sz="0" w:space="0" w:color="auto"/>
        <w:left w:val="none" w:sz="0" w:space="0" w:color="auto"/>
        <w:bottom w:val="none" w:sz="0" w:space="0" w:color="auto"/>
        <w:right w:val="none" w:sz="0" w:space="0" w:color="auto"/>
      </w:divBdr>
    </w:div>
    <w:div w:id="1166168728">
      <w:bodyDiv w:val="1"/>
      <w:marLeft w:val="0"/>
      <w:marRight w:val="0"/>
      <w:marTop w:val="0"/>
      <w:marBottom w:val="0"/>
      <w:divBdr>
        <w:top w:val="none" w:sz="0" w:space="0" w:color="auto"/>
        <w:left w:val="none" w:sz="0" w:space="0" w:color="auto"/>
        <w:bottom w:val="none" w:sz="0" w:space="0" w:color="auto"/>
        <w:right w:val="none" w:sz="0" w:space="0" w:color="auto"/>
      </w:divBdr>
    </w:div>
    <w:div w:id="1188326293">
      <w:bodyDiv w:val="1"/>
      <w:marLeft w:val="0"/>
      <w:marRight w:val="0"/>
      <w:marTop w:val="0"/>
      <w:marBottom w:val="0"/>
      <w:divBdr>
        <w:top w:val="none" w:sz="0" w:space="0" w:color="auto"/>
        <w:left w:val="none" w:sz="0" w:space="0" w:color="auto"/>
        <w:bottom w:val="none" w:sz="0" w:space="0" w:color="auto"/>
        <w:right w:val="none" w:sz="0" w:space="0" w:color="auto"/>
      </w:divBdr>
    </w:div>
    <w:div w:id="1261645625">
      <w:bodyDiv w:val="1"/>
      <w:marLeft w:val="0"/>
      <w:marRight w:val="0"/>
      <w:marTop w:val="0"/>
      <w:marBottom w:val="0"/>
      <w:divBdr>
        <w:top w:val="none" w:sz="0" w:space="0" w:color="auto"/>
        <w:left w:val="none" w:sz="0" w:space="0" w:color="auto"/>
        <w:bottom w:val="none" w:sz="0" w:space="0" w:color="auto"/>
        <w:right w:val="none" w:sz="0" w:space="0" w:color="auto"/>
      </w:divBdr>
    </w:div>
    <w:div w:id="1354377663">
      <w:bodyDiv w:val="1"/>
      <w:marLeft w:val="0"/>
      <w:marRight w:val="0"/>
      <w:marTop w:val="0"/>
      <w:marBottom w:val="0"/>
      <w:divBdr>
        <w:top w:val="none" w:sz="0" w:space="0" w:color="auto"/>
        <w:left w:val="none" w:sz="0" w:space="0" w:color="auto"/>
        <w:bottom w:val="none" w:sz="0" w:space="0" w:color="auto"/>
        <w:right w:val="none" w:sz="0" w:space="0" w:color="auto"/>
      </w:divBdr>
    </w:div>
    <w:div w:id="1413233558">
      <w:bodyDiv w:val="1"/>
      <w:marLeft w:val="0"/>
      <w:marRight w:val="0"/>
      <w:marTop w:val="0"/>
      <w:marBottom w:val="0"/>
      <w:divBdr>
        <w:top w:val="none" w:sz="0" w:space="0" w:color="auto"/>
        <w:left w:val="none" w:sz="0" w:space="0" w:color="auto"/>
        <w:bottom w:val="none" w:sz="0" w:space="0" w:color="auto"/>
        <w:right w:val="none" w:sz="0" w:space="0" w:color="auto"/>
      </w:divBdr>
    </w:div>
    <w:div w:id="1446340586">
      <w:bodyDiv w:val="1"/>
      <w:marLeft w:val="0"/>
      <w:marRight w:val="0"/>
      <w:marTop w:val="0"/>
      <w:marBottom w:val="0"/>
      <w:divBdr>
        <w:top w:val="none" w:sz="0" w:space="0" w:color="auto"/>
        <w:left w:val="none" w:sz="0" w:space="0" w:color="auto"/>
        <w:bottom w:val="none" w:sz="0" w:space="0" w:color="auto"/>
        <w:right w:val="none" w:sz="0" w:space="0" w:color="auto"/>
      </w:divBdr>
    </w:div>
    <w:div w:id="1531454223">
      <w:bodyDiv w:val="1"/>
      <w:marLeft w:val="0"/>
      <w:marRight w:val="0"/>
      <w:marTop w:val="0"/>
      <w:marBottom w:val="0"/>
      <w:divBdr>
        <w:top w:val="none" w:sz="0" w:space="0" w:color="auto"/>
        <w:left w:val="none" w:sz="0" w:space="0" w:color="auto"/>
        <w:bottom w:val="none" w:sz="0" w:space="0" w:color="auto"/>
        <w:right w:val="none" w:sz="0" w:space="0" w:color="auto"/>
      </w:divBdr>
    </w:div>
    <w:div w:id="1534733424">
      <w:bodyDiv w:val="1"/>
      <w:marLeft w:val="0"/>
      <w:marRight w:val="0"/>
      <w:marTop w:val="0"/>
      <w:marBottom w:val="0"/>
      <w:divBdr>
        <w:top w:val="none" w:sz="0" w:space="0" w:color="auto"/>
        <w:left w:val="none" w:sz="0" w:space="0" w:color="auto"/>
        <w:bottom w:val="none" w:sz="0" w:space="0" w:color="auto"/>
        <w:right w:val="none" w:sz="0" w:space="0" w:color="auto"/>
      </w:divBdr>
    </w:div>
    <w:div w:id="1545750098">
      <w:bodyDiv w:val="1"/>
      <w:marLeft w:val="0"/>
      <w:marRight w:val="0"/>
      <w:marTop w:val="0"/>
      <w:marBottom w:val="0"/>
      <w:divBdr>
        <w:top w:val="none" w:sz="0" w:space="0" w:color="auto"/>
        <w:left w:val="none" w:sz="0" w:space="0" w:color="auto"/>
        <w:bottom w:val="none" w:sz="0" w:space="0" w:color="auto"/>
        <w:right w:val="none" w:sz="0" w:space="0" w:color="auto"/>
      </w:divBdr>
    </w:div>
    <w:div w:id="1567763416">
      <w:bodyDiv w:val="1"/>
      <w:marLeft w:val="0"/>
      <w:marRight w:val="0"/>
      <w:marTop w:val="0"/>
      <w:marBottom w:val="0"/>
      <w:divBdr>
        <w:top w:val="none" w:sz="0" w:space="0" w:color="auto"/>
        <w:left w:val="none" w:sz="0" w:space="0" w:color="auto"/>
        <w:bottom w:val="none" w:sz="0" w:space="0" w:color="auto"/>
        <w:right w:val="none" w:sz="0" w:space="0" w:color="auto"/>
      </w:divBdr>
    </w:div>
    <w:div w:id="1575503305">
      <w:bodyDiv w:val="1"/>
      <w:marLeft w:val="0"/>
      <w:marRight w:val="0"/>
      <w:marTop w:val="0"/>
      <w:marBottom w:val="0"/>
      <w:divBdr>
        <w:top w:val="none" w:sz="0" w:space="0" w:color="auto"/>
        <w:left w:val="none" w:sz="0" w:space="0" w:color="auto"/>
        <w:bottom w:val="none" w:sz="0" w:space="0" w:color="auto"/>
        <w:right w:val="none" w:sz="0" w:space="0" w:color="auto"/>
      </w:divBdr>
    </w:div>
    <w:div w:id="1654943580">
      <w:bodyDiv w:val="1"/>
      <w:marLeft w:val="0"/>
      <w:marRight w:val="0"/>
      <w:marTop w:val="0"/>
      <w:marBottom w:val="0"/>
      <w:divBdr>
        <w:top w:val="none" w:sz="0" w:space="0" w:color="auto"/>
        <w:left w:val="none" w:sz="0" w:space="0" w:color="auto"/>
        <w:bottom w:val="none" w:sz="0" w:space="0" w:color="auto"/>
        <w:right w:val="none" w:sz="0" w:space="0" w:color="auto"/>
      </w:divBdr>
    </w:div>
    <w:div w:id="1747803574">
      <w:bodyDiv w:val="1"/>
      <w:marLeft w:val="0"/>
      <w:marRight w:val="0"/>
      <w:marTop w:val="0"/>
      <w:marBottom w:val="0"/>
      <w:divBdr>
        <w:top w:val="none" w:sz="0" w:space="0" w:color="auto"/>
        <w:left w:val="none" w:sz="0" w:space="0" w:color="auto"/>
        <w:bottom w:val="none" w:sz="0" w:space="0" w:color="auto"/>
        <w:right w:val="none" w:sz="0" w:space="0" w:color="auto"/>
      </w:divBdr>
    </w:div>
    <w:div w:id="1857960399">
      <w:bodyDiv w:val="1"/>
      <w:marLeft w:val="0"/>
      <w:marRight w:val="0"/>
      <w:marTop w:val="0"/>
      <w:marBottom w:val="0"/>
      <w:divBdr>
        <w:top w:val="none" w:sz="0" w:space="0" w:color="auto"/>
        <w:left w:val="none" w:sz="0" w:space="0" w:color="auto"/>
        <w:bottom w:val="none" w:sz="0" w:space="0" w:color="auto"/>
        <w:right w:val="none" w:sz="0" w:space="0" w:color="auto"/>
      </w:divBdr>
    </w:div>
    <w:div w:id="1903055798">
      <w:bodyDiv w:val="1"/>
      <w:marLeft w:val="0"/>
      <w:marRight w:val="0"/>
      <w:marTop w:val="0"/>
      <w:marBottom w:val="0"/>
      <w:divBdr>
        <w:top w:val="none" w:sz="0" w:space="0" w:color="auto"/>
        <w:left w:val="none" w:sz="0" w:space="0" w:color="auto"/>
        <w:bottom w:val="none" w:sz="0" w:space="0" w:color="auto"/>
        <w:right w:val="none" w:sz="0" w:space="0" w:color="auto"/>
      </w:divBdr>
    </w:div>
    <w:div w:id="2065829661">
      <w:bodyDiv w:val="1"/>
      <w:marLeft w:val="0"/>
      <w:marRight w:val="0"/>
      <w:marTop w:val="0"/>
      <w:marBottom w:val="0"/>
      <w:divBdr>
        <w:top w:val="none" w:sz="0" w:space="0" w:color="auto"/>
        <w:left w:val="none" w:sz="0" w:space="0" w:color="auto"/>
        <w:bottom w:val="none" w:sz="0" w:space="0" w:color="auto"/>
        <w:right w:val="none" w:sz="0" w:space="0" w:color="auto"/>
      </w:divBdr>
    </w:div>
    <w:div w:id="2137868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016A26-6C28-4297-86B9-5ED78F2C9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51</Pages>
  <Words>8039</Words>
  <Characters>12381</Characters>
  <Application>Microsoft Office Word</Application>
  <DocSecurity>0</DocSecurity>
  <Lines>562</Lines>
  <Paragraphs>785</Paragraphs>
  <ScaleCrop>false</ScaleCrop>
  <HeadingPairs>
    <vt:vector size="2" baseType="variant">
      <vt:variant>
        <vt:lpstr>Title</vt:lpstr>
      </vt:variant>
      <vt:variant>
        <vt:i4>1</vt:i4>
      </vt:variant>
    </vt:vector>
  </HeadingPairs>
  <TitlesOfParts>
    <vt:vector size="1" baseType="lpstr">
      <vt:lpstr/>
    </vt:vector>
  </TitlesOfParts>
  <Company>WZU</Company>
  <LinksUpToDate>false</LinksUpToDate>
  <CharactersWithSpaces>19635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大源</dc:creator>
  <cp:lastModifiedBy>爱恰柠檬 总之就是</cp:lastModifiedBy>
  <cp:revision>62</cp:revision>
  <cp:lastPrinted>2021-06-28T23:55:00Z</cp:lastPrinted>
  <dcterms:created xsi:type="dcterms:W3CDTF">2020-06-15T17:19:00Z</dcterms:created>
  <dcterms:modified xsi:type="dcterms:W3CDTF">2025-07-11T13:46:00Z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